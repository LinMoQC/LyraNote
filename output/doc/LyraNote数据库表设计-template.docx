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33FA3">
      <w:pPr>
        <w:spacing w:after="200"/>
        <w:jc w:val="left"/>
      </w:pPr>
      <w:r>
        <w:rPr>
          <w:rFonts w:ascii="黑体" w:hAnsi="黑体" w:eastAsia="黑体"/>
          <w:b/>
          <w:sz w:val="28"/>
        </w:rPr>
        <w:t>3.3.2 数据库表设计</w:t>
      </w:r>
    </w:p>
    <w:p w14:paraId="71B9576A">
      <w:pPr>
        <w:spacing w:after="80" w:line="360" w:lineRule="auto"/>
        <w:ind w:firstLine="480"/>
      </w:pPr>
      <w:r>
        <w:rPr>
          <w:rFonts w:ascii="宋体" w:hAnsi="宋体" w:eastAsia="宋体"/>
          <w:sz w:val="24"/>
        </w:rPr>
        <w:t>根据 LyraNote 系统的功能需求与当前代码实现，数据库表主要围绕用户管理、知识组织、对话交互、研究任务和持续服务等几个方面展开设计。系统底层采用 PostgreSQL 作为核心关系型数据库，并结合 pgvector 扩展保存知识分块与长期记忆的向量表示。为了体现论文中的数据库设计思路，本文选取用户表、笔记本表、知识来源表、知识分块表、对话表、消息表、深度研究任务表和定时任务表作为关键业务表进行说明。</w:t>
      </w:r>
    </w:p>
    <w:p w14:paraId="3D5629F9">
      <w:pPr>
        <w:spacing w:after="80" w:line="360" w:lineRule="auto"/>
        <w:ind w:firstLine="480"/>
      </w:pPr>
      <w:r>
        <w:rPr>
          <w:rFonts w:ascii="宋体" w:hAnsi="宋体" w:eastAsia="宋体"/>
          <w:sz w:val="24"/>
        </w:rPr>
        <w:t>这些数据表共同构成了 LyraNote 的核心数据支撑结构。其中，用户表负责系统用户身份管理，笔记本表和知识来源表负责知识空间组织，知识分块表负责私有知识检索基础，对话表和消息表负责智能问答与 Copilot 交互过程保存，深度研究任务表和定时任务表则分别支撑复杂研究任务与持续服务流程。各主要数据表设计如下所示。</w:t>
      </w:r>
    </w:p>
    <w:p w14:paraId="6D71064C">
      <w:pPr>
        <w:spacing w:before="200" w:after="80"/>
        <w:jc w:val="center"/>
      </w:pPr>
      <w:r>
        <w:rPr>
          <w:rFonts w:ascii="宋体" w:hAnsi="宋体" w:eastAsia="宋体"/>
          <w:b/>
          <w:sz w:val="24"/>
        </w:rPr>
        <w:t>表3-1 用户信息表（users）</w:t>
      </w:r>
    </w:p>
    <w:tbl>
      <w:tblPr>
        <w:tblStyle w:val="34"/>
        <w:tblW w:w="0" w:type="auto"/>
        <w:jc w:val="center"/>
        <w:tblBorders>
          <w:top w:val="single" w:color="000000" w:sz="6" w:space="0"/>
          <w:left w:val="single" w:color="000000" w:sz="6" w:space="0"/>
          <w:bottom w:val="single" w:color="000000" w:sz="6" w:space="0"/>
          <w:right w:val="single" w:color="000000" w:sz="6" w:space="0"/>
          <w:insideH w:val="single" w:color="000000" w:sz="2" w:space="0"/>
          <w:insideV w:val="single" w:color="000000" w:sz="2" w:space="0"/>
        </w:tblBorders>
        <w:tblLayout w:type="fixed"/>
        <w:tblCellMar>
          <w:top w:w="0" w:type="dxa"/>
          <w:left w:w="108" w:type="dxa"/>
          <w:bottom w:w="0" w:type="dxa"/>
          <w:right w:w="108" w:type="dxa"/>
        </w:tblCellMar>
      </w:tblPr>
      <w:tblGrid>
        <w:gridCol w:w="2126"/>
        <w:gridCol w:w="2126"/>
        <w:gridCol w:w="2126"/>
        <w:gridCol w:w="2126"/>
      </w:tblGrid>
      <w:tr w14:paraId="4ADDFF96">
        <w:trPr>
          <w:cantSplit/>
          <w:trHeight w:val="578" w:hRule="atLeast"/>
          <w:jc w:val="center"/>
        </w:trPr>
        <w:tc>
          <w:tcPr>
            <w:tcW w:w="1814" w:type="dxa"/>
            <w:tcMar>
              <w:top w:w="90" w:type="dxa"/>
              <w:left w:w="90" w:type="dxa"/>
              <w:bottom w:w="90" w:type="dxa"/>
              <w:right w:w="90" w:type="dxa"/>
            </w:tcMar>
            <w:vAlign w:val="center"/>
          </w:tcPr>
          <w:p w14:paraId="5C4935F0">
            <w:pPr>
              <w:spacing w:before="0" w:after="0" w:line="288" w:lineRule="auto"/>
              <w:jc w:val="center"/>
            </w:pPr>
            <w:r>
              <w:rPr>
                <w:rFonts w:ascii="宋体" w:hAnsi="宋体" w:eastAsia="宋体"/>
                <w:b/>
                <w:sz w:val="22"/>
              </w:rPr>
              <w:t>字段名称</w:t>
            </w:r>
          </w:p>
        </w:tc>
        <w:tc>
          <w:tcPr>
            <w:tcW w:w="1587" w:type="dxa"/>
            <w:tcMar>
              <w:top w:w="90" w:type="dxa"/>
              <w:left w:w="90" w:type="dxa"/>
              <w:bottom w:w="90" w:type="dxa"/>
              <w:right w:w="90" w:type="dxa"/>
            </w:tcMar>
            <w:vAlign w:val="center"/>
          </w:tcPr>
          <w:p w14:paraId="18FF12CE">
            <w:pPr>
              <w:spacing w:before="0" w:after="0" w:line="288" w:lineRule="auto"/>
              <w:jc w:val="center"/>
            </w:pPr>
            <w:r>
              <w:rPr>
                <w:rFonts w:ascii="宋体" w:hAnsi="宋体" w:eastAsia="宋体"/>
                <w:b/>
                <w:sz w:val="22"/>
              </w:rPr>
              <w:t>类型</w:t>
            </w:r>
          </w:p>
        </w:tc>
        <w:tc>
          <w:tcPr>
            <w:tcW w:w="1360" w:type="dxa"/>
            <w:tcMar>
              <w:top w:w="90" w:type="dxa"/>
              <w:left w:w="90" w:type="dxa"/>
              <w:bottom w:w="90" w:type="dxa"/>
              <w:right w:w="90" w:type="dxa"/>
            </w:tcMar>
            <w:vAlign w:val="center"/>
          </w:tcPr>
          <w:p w14:paraId="01BFFB74">
            <w:pPr>
              <w:spacing w:before="0" w:after="0" w:line="288" w:lineRule="auto"/>
              <w:jc w:val="center"/>
            </w:pPr>
            <w:r>
              <w:rPr>
                <w:rFonts w:ascii="宋体" w:hAnsi="宋体" w:eastAsia="宋体"/>
                <w:b/>
                <w:sz w:val="22"/>
              </w:rPr>
              <w:t>长度</w:t>
            </w:r>
          </w:p>
        </w:tc>
        <w:tc>
          <w:tcPr>
            <w:tcW w:w="3288" w:type="dxa"/>
            <w:tcMar>
              <w:top w:w="90" w:type="dxa"/>
              <w:left w:w="90" w:type="dxa"/>
              <w:bottom w:w="90" w:type="dxa"/>
              <w:right w:w="90" w:type="dxa"/>
            </w:tcMar>
            <w:vAlign w:val="center"/>
          </w:tcPr>
          <w:p w14:paraId="678525BE">
            <w:pPr>
              <w:spacing w:before="0" w:after="0" w:line="288" w:lineRule="auto"/>
              <w:jc w:val="center"/>
            </w:pPr>
            <w:r>
              <w:rPr>
                <w:rFonts w:ascii="宋体" w:hAnsi="宋体" w:eastAsia="宋体"/>
                <w:b/>
                <w:sz w:val="22"/>
              </w:rPr>
              <w:t>字段说明</w:t>
            </w:r>
          </w:p>
        </w:tc>
      </w:tr>
      <w:tr w14:paraId="5E169875">
        <w:trPr>
          <w:cantSplit/>
          <w:trHeight w:val="522" w:hRule="atLeast"/>
          <w:jc w:val="center"/>
        </w:trPr>
        <w:tc>
          <w:tcPr>
            <w:tcW w:w="1814" w:type="dxa"/>
            <w:tcMar>
              <w:top w:w="90" w:type="dxa"/>
              <w:left w:w="90" w:type="dxa"/>
              <w:bottom w:w="90" w:type="dxa"/>
              <w:right w:w="90" w:type="dxa"/>
            </w:tcMar>
            <w:vAlign w:val="center"/>
          </w:tcPr>
          <w:p w14:paraId="3A55C471">
            <w:pPr>
              <w:spacing w:before="0" w:after="0" w:line="288" w:lineRule="auto"/>
              <w:jc w:val="center"/>
            </w:pPr>
            <w:r>
              <w:rPr>
                <w:rFonts w:ascii="宋体" w:hAnsi="宋体" w:eastAsia="宋体"/>
                <w:b w:val="0"/>
                <w:sz w:val="22"/>
              </w:rPr>
              <w:t>id</w:t>
            </w:r>
          </w:p>
        </w:tc>
        <w:tc>
          <w:tcPr>
            <w:tcW w:w="1587" w:type="dxa"/>
            <w:tcMar>
              <w:top w:w="90" w:type="dxa"/>
              <w:left w:w="90" w:type="dxa"/>
              <w:bottom w:w="90" w:type="dxa"/>
              <w:right w:w="90" w:type="dxa"/>
            </w:tcMar>
            <w:vAlign w:val="center"/>
          </w:tcPr>
          <w:p w14:paraId="4304C91C">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7AD80C2C">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34C11EF3">
            <w:pPr>
              <w:spacing w:before="0" w:after="0" w:line="288" w:lineRule="auto"/>
              <w:jc w:val="center"/>
            </w:pPr>
            <w:r>
              <w:rPr>
                <w:rFonts w:ascii="宋体" w:hAnsi="宋体" w:eastAsia="宋体"/>
                <w:b w:val="0"/>
                <w:sz w:val="22"/>
              </w:rPr>
              <w:t>用户主键</w:t>
            </w:r>
          </w:p>
        </w:tc>
      </w:tr>
      <w:tr w14:paraId="24059B39">
        <w:trPr>
          <w:cantSplit/>
          <w:trHeight w:val="522" w:hRule="atLeast"/>
          <w:jc w:val="center"/>
        </w:trPr>
        <w:tc>
          <w:tcPr>
            <w:tcW w:w="1814" w:type="dxa"/>
            <w:tcMar>
              <w:top w:w="90" w:type="dxa"/>
              <w:left w:w="90" w:type="dxa"/>
              <w:bottom w:w="90" w:type="dxa"/>
              <w:right w:w="90" w:type="dxa"/>
            </w:tcMar>
            <w:vAlign w:val="center"/>
          </w:tcPr>
          <w:p w14:paraId="2C90FEB1">
            <w:pPr>
              <w:spacing w:before="0" w:after="0" w:line="288" w:lineRule="auto"/>
              <w:jc w:val="center"/>
            </w:pPr>
            <w:r>
              <w:rPr>
                <w:rFonts w:ascii="宋体" w:hAnsi="宋体" w:eastAsia="宋体"/>
                <w:b w:val="0"/>
                <w:sz w:val="22"/>
              </w:rPr>
              <w:t>username</w:t>
            </w:r>
          </w:p>
        </w:tc>
        <w:tc>
          <w:tcPr>
            <w:tcW w:w="1587" w:type="dxa"/>
            <w:tcMar>
              <w:top w:w="90" w:type="dxa"/>
              <w:left w:w="90" w:type="dxa"/>
              <w:bottom w:w="90" w:type="dxa"/>
              <w:right w:w="90" w:type="dxa"/>
            </w:tcMar>
            <w:vAlign w:val="center"/>
          </w:tcPr>
          <w:p w14:paraId="66EF6B19">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6BA257B1">
            <w:pPr>
              <w:spacing w:before="0" w:after="0" w:line="288" w:lineRule="auto"/>
              <w:jc w:val="center"/>
            </w:pPr>
            <w:r>
              <w:rPr>
                <w:rFonts w:ascii="宋体" w:hAnsi="宋体" w:eastAsia="宋体"/>
                <w:b w:val="0"/>
                <w:sz w:val="22"/>
              </w:rPr>
              <w:t>255</w:t>
            </w:r>
          </w:p>
        </w:tc>
        <w:tc>
          <w:tcPr>
            <w:tcW w:w="3288" w:type="dxa"/>
            <w:tcMar>
              <w:top w:w="90" w:type="dxa"/>
              <w:left w:w="90" w:type="dxa"/>
              <w:bottom w:w="90" w:type="dxa"/>
              <w:right w:w="90" w:type="dxa"/>
            </w:tcMar>
            <w:vAlign w:val="center"/>
          </w:tcPr>
          <w:p w14:paraId="73416006">
            <w:pPr>
              <w:spacing w:before="0" w:after="0" w:line="288" w:lineRule="auto"/>
              <w:jc w:val="center"/>
            </w:pPr>
            <w:r>
              <w:rPr>
                <w:rFonts w:ascii="宋体" w:hAnsi="宋体" w:eastAsia="宋体"/>
                <w:b w:val="0"/>
                <w:sz w:val="22"/>
              </w:rPr>
              <w:t>用户名</w:t>
            </w:r>
          </w:p>
        </w:tc>
      </w:tr>
      <w:tr w14:paraId="4484957A">
        <w:trPr>
          <w:cantSplit/>
          <w:trHeight w:val="522" w:hRule="atLeast"/>
          <w:jc w:val="center"/>
        </w:trPr>
        <w:tc>
          <w:tcPr>
            <w:tcW w:w="1814" w:type="dxa"/>
            <w:tcMar>
              <w:top w:w="90" w:type="dxa"/>
              <w:left w:w="90" w:type="dxa"/>
              <w:bottom w:w="90" w:type="dxa"/>
              <w:right w:w="90" w:type="dxa"/>
            </w:tcMar>
            <w:vAlign w:val="center"/>
          </w:tcPr>
          <w:p w14:paraId="4B53672E">
            <w:pPr>
              <w:spacing w:before="0" w:after="0" w:line="288" w:lineRule="auto"/>
              <w:jc w:val="center"/>
            </w:pPr>
            <w:r>
              <w:rPr>
                <w:rFonts w:ascii="宋体" w:hAnsi="宋体" w:eastAsia="宋体"/>
                <w:b w:val="0"/>
                <w:sz w:val="22"/>
              </w:rPr>
              <w:t>password_hash</w:t>
            </w:r>
          </w:p>
        </w:tc>
        <w:tc>
          <w:tcPr>
            <w:tcW w:w="1587" w:type="dxa"/>
            <w:tcMar>
              <w:top w:w="90" w:type="dxa"/>
              <w:left w:w="90" w:type="dxa"/>
              <w:bottom w:w="90" w:type="dxa"/>
              <w:right w:w="90" w:type="dxa"/>
            </w:tcMar>
            <w:vAlign w:val="center"/>
          </w:tcPr>
          <w:p w14:paraId="067B7206">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738D7DF5">
            <w:pPr>
              <w:spacing w:before="0" w:after="0" w:line="288" w:lineRule="auto"/>
              <w:jc w:val="center"/>
            </w:pPr>
            <w:r>
              <w:rPr>
                <w:rFonts w:ascii="宋体" w:hAnsi="宋体" w:eastAsia="宋体"/>
                <w:b w:val="0"/>
                <w:sz w:val="22"/>
              </w:rPr>
              <w:t>255</w:t>
            </w:r>
          </w:p>
        </w:tc>
        <w:tc>
          <w:tcPr>
            <w:tcW w:w="3288" w:type="dxa"/>
            <w:tcMar>
              <w:top w:w="90" w:type="dxa"/>
              <w:left w:w="90" w:type="dxa"/>
              <w:bottom w:w="90" w:type="dxa"/>
              <w:right w:w="90" w:type="dxa"/>
            </w:tcMar>
            <w:vAlign w:val="center"/>
          </w:tcPr>
          <w:p w14:paraId="023BED43">
            <w:pPr>
              <w:spacing w:before="0" w:after="0" w:line="288" w:lineRule="auto"/>
              <w:jc w:val="center"/>
            </w:pPr>
            <w:r>
              <w:rPr>
                <w:rFonts w:ascii="宋体" w:hAnsi="宋体" w:eastAsia="宋体"/>
                <w:b w:val="0"/>
                <w:sz w:val="22"/>
              </w:rPr>
              <w:t>密码哈希</w:t>
            </w:r>
          </w:p>
        </w:tc>
      </w:tr>
      <w:tr w14:paraId="1922F6A2">
        <w:trPr>
          <w:cantSplit/>
          <w:trHeight w:val="522" w:hRule="atLeast"/>
          <w:jc w:val="center"/>
        </w:trPr>
        <w:tc>
          <w:tcPr>
            <w:tcW w:w="1814" w:type="dxa"/>
            <w:tcMar>
              <w:top w:w="90" w:type="dxa"/>
              <w:left w:w="90" w:type="dxa"/>
              <w:bottom w:w="90" w:type="dxa"/>
              <w:right w:w="90" w:type="dxa"/>
            </w:tcMar>
            <w:vAlign w:val="center"/>
          </w:tcPr>
          <w:p w14:paraId="08DCAC34">
            <w:pPr>
              <w:spacing w:before="0" w:after="0" w:line="288" w:lineRule="auto"/>
              <w:jc w:val="center"/>
            </w:pPr>
            <w:r>
              <w:rPr>
                <w:rFonts w:ascii="宋体" w:hAnsi="宋体" w:eastAsia="宋体"/>
                <w:b w:val="0"/>
                <w:sz w:val="22"/>
              </w:rPr>
              <w:t>email</w:t>
            </w:r>
          </w:p>
        </w:tc>
        <w:tc>
          <w:tcPr>
            <w:tcW w:w="1587" w:type="dxa"/>
            <w:tcMar>
              <w:top w:w="90" w:type="dxa"/>
              <w:left w:w="90" w:type="dxa"/>
              <w:bottom w:w="90" w:type="dxa"/>
              <w:right w:w="90" w:type="dxa"/>
            </w:tcMar>
            <w:vAlign w:val="center"/>
          </w:tcPr>
          <w:p w14:paraId="3CCFD57F">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2424F7DC">
            <w:pPr>
              <w:spacing w:before="0" w:after="0" w:line="288" w:lineRule="auto"/>
              <w:jc w:val="center"/>
            </w:pPr>
            <w:r>
              <w:rPr>
                <w:rFonts w:ascii="宋体" w:hAnsi="宋体" w:eastAsia="宋体"/>
                <w:b w:val="0"/>
                <w:sz w:val="22"/>
              </w:rPr>
              <w:t>255</w:t>
            </w:r>
          </w:p>
        </w:tc>
        <w:tc>
          <w:tcPr>
            <w:tcW w:w="3288" w:type="dxa"/>
            <w:tcMar>
              <w:top w:w="90" w:type="dxa"/>
              <w:left w:w="90" w:type="dxa"/>
              <w:bottom w:w="90" w:type="dxa"/>
              <w:right w:w="90" w:type="dxa"/>
            </w:tcMar>
            <w:vAlign w:val="center"/>
          </w:tcPr>
          <w:p w14:paraId="4A6A94EF">
            <w:pPr>
              <w:spacing w:before="0" w:after="0" w:line="288" w:lineRule="auto"/>
              <w:jc w:val="center"/>
            </w:pPr>
            <w:r>
              <w:rPr>
                <w:rFonts w:ascii="宋体" w:hAnsi="宋体" w:eastAsia="宋体"/>
                <w:b w:val="0"/>
                <w:sz w:val="22"/>
              </w:rPr>
              <w:t>邮箱</w:t>
            </w:r>
          </w:p>
        </w:tc>
      </w:tr>
      <w:tr w14:paraId="6E147449">
        <w:trPr>
          <w:cantSplit/>
          <w:trHeight w:val="522" w:hRule="atLeast"/>
          <w:jc w:val="center"/>
        </w:trPr>
        <w:tc>
          <w:tcPr>
            <w:tcW w:w="1814" w:type="dxa"/>
            <w:tcMar>
              <w:top w:w="90" w:type="dxa"/>
              <w:left w:w="90" w:type="dxa"/>
              <w:bottom w:w="90" w:type="dxa"/>
              <w:right w:w="90" w:type="dxa"/>
            </w:tcMar>
            <w:vAlign w:val="center"/>
          </w:tcPr>
          <w:p w14:paraId="06AE8D52">
            <w:pPr>
              <w:spacing w:before="0" w:after="0" w:line="288" w:lineRule="auto"/>
              <w:jc w:val="center"/>
            </w:pPr>
            <w:r>
              <w:rPr>
                <w:rFonts w:ascii="宋体" w:hAnsi="宋体" w:eastAsia="宋体"/>
                <w:b w:val="0"/>
                <w:sz w:val="22"/>
              </w:rPr>
              <w:t>name</w:t>
            </w:r>
          </w:p>
        </w:tc>
        <w:tc>
          <w:tcPr>
            <w:tcW w:w="1587" w:type="dxa"/>
            <w:tcMar>
              <w:top w:w="90" w:type="dxa"/>
              <w:left w:w="90" w:type="dxa"/>
              <w:bottom w:w="90" w:type="dxa"/>
              <w:right w:w="90" w:type="dxa"/>
            </w:tcMar>
            <w:vAlign w:val="center"/>
          </w:tcPr>
          <w:p w14:paraId="13EDE430">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0CAEAAAF">
            <w:pPr>
              <w:spacing w:before="0" w:after="0" w:line="288" w:lineRule="auto"/>
              <w:jc w:val="center"/>
            </w:pPr>
            <w:r>
              <w:rPr>
                <w:rFonts w:ascii="宋体" w:hAnsi="宋体" w:eastAsia="宋体"/>
                <w:b w:val="0"/>
                <w:sz w:val="22"/>
              </w:rPr>
              <w:t>255</w:t>
            </w:r>
          </w:p>
        </w:tc>
        <w:tc>
          <w:tcPr>
            <w:tcW w:w="3288" w:type="dxa"/>
            <w:tcMar>
              <w:top w:w="90" w:type="dxa"/>
              <w:left w:w="90" w:type="dxa"/>
              <w:bottom w:w="90" w:type="dxa"/>
              <w:right w:w="90" w:type="dxa"/>
            </w:tcMar>
            <w:vAlign w:val="center"/>
          </w:tcPr>
          <w:p w14:paraId="2D046F97">
            <w:pPr>
              <w:spacing w:before="0" w:after="0" w:line="288" w:lineRule="auto"/>
              <w:jc w:val="center"/>
            </w:pPr>
            <w:r>
              <w:rPr>
                <w:rFonts w:ascii="宋体" w:hAnsi="宋体" w:eastAsia="宋体"/>
                <w:b w:val="0"/>
                <w:sz w:val="22"/>
              </w:rPr>
              <w:t>用户姓名/昵称</w:t>
            </w:r>
          </w:p>
        </w:tc>
      </w:tr>
      <w:tr w14:paraId="45E42698">
        <w:trPr>
          <w:cantSplit/>
          <w:trHeight w:val="522" w:hRule="atLeast"/>
          <w:jc w:val="center"/>
        </w:trPr>
        <w:tc>
          <w:tcPr>
            <w:tcW w:w="1814" w:type="dxa"/>
            <w:tcMar>
              <w:top w:w="90" w:type="dxa"/>
              <w:left w:w="90" w:type="dxa"/>
              <w:bottom w:w="90" w:type="dxa"/>
              <w:right w:w="90" w:type="dxa"/>
            </w:tcMar>
            <w:vAlign w:val="center"/>
          </w:tcPr>
          <w:p w14:paraId="7EC7D44B">
            <w:pPr>
              <w:spacing w:before="0" w:after="0" w:line="288" w:lineRule="auto"/>
              <w:jc w:val="center"/>
            </w:pPr>
            <w:r>
              <w:rPr>
                <w:rFonts w:ascii="宋体" w:hAnsi="宋体" w:eastAsia="宋体"/>
                <w:b w:val="0"/>
                <w:sz w:val="22"/>
              </w:rPr>
              <w:t>avatar_url</w:t>
            </w:r>
          </w:p>
        </w:tc>
        <w:tc>
          <w:tcPr>
            <w:tcW w:w="1587" w:type="dxa"/>
            <w:tcMar>
              <w:top w:w="90" w:type="dxa"/>
              <w:left w:w="90" w:type="dxa"/>
              <w:bottom w:w="90" w:type="dxa"/>
              <w:right w:w="90" w:type="dxa"/>
            </w:tcMar>
            <w:vAlign w:val="center"/>
          </w:tcPr>
          <w:p w14:paraId="60144020">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01603552">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425FEB2F">
            <w:pPr>
              <w:spacing w:before="0" w:after="0" w:line="288" w:lineRule="auto"/>
              <w:jc w:val="center"/>
            </w:pPr>
            <w:r>
              <w:rPr>
                <w:rFonts w:ascii="宋体" w:hAnsi="宋体" w:eastAsia="宋体"/>
                <w:b w:val="0"/>
                <w:sz w:val="22"/>
              </w:rPr>
              <w:t>用户头像地址</w:t>
            </w:r>
          </w:p>
        </w:tc>
      </w:tr>
      <w:tr w14:paraId="014A521D">
        <w:trPr>
          <w:cantSplit/>
          <w:trHeight w:val="522" w:hRule="atLeast"/>
          <w:jc w:val="center"/>
        </w:trPr>
        <w:tc>
          <w:tcPr>
            <w:tcW w:w="1814" w:type="dxa"/>
            <w:tcMar>
              <w:top w:w="90" w:type="dxa"/>
              <w:left w:w="90" w:type="dxa"/>
              <w:bottom w:w="90" w:type="dxa"/>
              <w:right w:w="90" w:type="dxa"/>
            </w:tcMar>
            <w:vAlign w:val="center"/>
          </w:tcPr>
          <w:p w14:paraId="464501E8">
            <w:pPr>
              <w:spacing w:before="0" w:after="0" w:line="288" w:lineRule="auto"/>
              <w:jc w:val="center"/>
            </w:pPr>
            <w:r>
              <w:rPr>
                <w:rFonts w:ascii="宋体" w:hAnsi="宋体" w:eastAsia="宋体"/>
                <w:b w:val="0"/>
                <w:sz w:val="22"/>
              </w:rPr>
              <w:t>google_id</w:t>
            </w:r>
          </w:p>
        </w:tc>
        <w:tc>
          <w:tcPr>
            <w:tcW w:w="1587" w:type="dxa"/>
            <w:tcMar>
              <w:top w:w="90" w:type="dxa"/>
              <w:left w:w="90" w:type="dxa"/>
              <w:bottom w:w="90" w:type="dxa"/>
              <w:right w:w="90" w:type="dxa"/>
            </w:tcMar>
            <w:vAlign w:val="center"/>
          </w:tcPr>
          <w:p w14:paraId="7176B1C4">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20F27817">
            <w:pPr>
              <w:spacing w:before="0" w:after="0" w:line="288" w:lineRule="auto"/>
              <w:jc w:val="center"/>
            </w:pPr>
            <w:r>
              <w:rPr>
                <w:rFonts w:ascii="宋体" w:hAnsi="宋体" w:eastAsia="宋体"/>
                <w:b w:val="0"/>
                <w:sz w:val="22"/>
              </w:rPr>
              <w:t>255</w:t>
            </w:r>
          </w:p>
        </w:tc>
        <w:tc>
          <w:tcPr>
            <w:tcW w:w="3288" w:type="dxa"/>
            <w:tcMar>
              <w:top w:w="90" w:type="dxa"/>
              <w:left w:w="90" w:type="dxa"/>
              <w:bottom w:w="90" w:type="dxa"/>
              <w:right w:w="90" w:type="dxa"/>
            </w:tcMar>
            <w:vAlign w:val="center"/>
          </w:tcPr>
          <w:p w14:paraId="0127A6B2">
            <w:pPr>
              <w:spacing w:before="0" w:after="0" w:line="288" w:lineRule="auto"/>
              <w:jc w:val="center"/>
            </w:pPr>
            <w:r>
              <w:rPr>
                <w:rFonts w:ascii="宋体" w:hAnsi="宋体" w:eastAsia="宋体"/>
                <w:b w:val="0"/>
                <w:sz w:val="22"/>
              </w:rPr>
              <w:t>Google 登录标识</w:t>
            </w:r>
          </w:p>
        </w:tc>
      </w:tr>
      <w:tr w14:paraId="6AECC46C">
        <w:trPr>
          <w:cantSplit/>
          <w:trHeight w:val="522" w:hRule="atLeast"/>
          <w:jc w:val="center"/>
        </w:trPr>
        <w:tc>
          <w:tcPr>
            <w:tcW w:w="1814" w:type="dxa"/>
            <w:tcMar>
              <w:top w:w="90" w:type="dxa"/>
              <w:left w:w="90" w:type="dxa"/>
              <w:bottom w:w="90" w:type="dxa"/>
              <w:right w:w="90" w:type="dxa"/>
            </w:tcMar>
            <w:vAlign w:val="center"/>
          </w:tcPr>
          <w:p w14:paraId="0F180553">
            <w:pPr>
              <w:spacing w:before="0" w:after="0" w:line="288" w:lineRule="auto"/>
              <w:jc w:val="center"/>
            </w:pPr>
            <w:r>
              <w:rPr>
                <w:rFonts w:ascii="宋体" w:hAnsi="宋体" w:eastAsia="宋体"/>
                <w:b w:val="0"/>
                <w:sz w:val="22"/>
              </w:rPr>
              <w:t>github_id</w:t>
            </w:r>
          </w:p>
        </w:tc>
        <w:tc>
          <w:tcPr>
            <w:tcW w:w="1587" w:type="dxa"/>
            <w:tcMar>
              <w:top w:w="90" w:type="dxa"/>
              <w:left w:w="90" w:type="dxa"/>
              <w:bottom w:w="90" w:type="dxa"/>
              <w:right w:w="90" w:type="dxa"/>
            </w:tcMar>
            <w:vAlign w:val="center"/>
          </w:tcPr>
          <w:p w14:paraId="0E637EDF">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4F9290F5">
            <w:pPr>
              <w:spacing w:before="0" w:after="0" w:line="288" w:lineRule="auto"/>
              <w:jc w:val="center"/>
            </w:pPr>
            <w:r>
              <w:rPr>
                <w:rFonts w:ascii="宋体" w:hAnsi="宋体" w:eastAsia="宋体"/>
                <w:b w:val="0"/>
                <w:sz w:val="22"/>
              </w:rPr>
              <w:t>255</w:t>
            </w:r>
          </w:p>
        </w:tc>
        <w:tc>
          <w:tcPr>
            <w:tcW w:w="3288" w:type="dxa"/>
            <w:tcMar>
              <w:top w:w="90" w:type="dxa"/>
              <w:left w:w="90" w:type="dxa"/>
              <w:bottom w:w="90" w:type="dxa"/>
              <w:right w:w="90" w:type="dxa"/>
            </w:tcMar>
            <w:vAlign w:val="center"/>
          </w:tcPr>
          <w:p w14:paraId="70CE97B8">
            <w:pPr>
              <w:spacing w:before="0" w:after="0" w:line="288" w:lineRule="auto"/>
              <w:jc w:val="center"/>
            </w:pPr>
            <w:r>
              <w:rPr>
                <w:rFonts w:ascii="宋体" w:hAnsi="宋体" w:eastAsia="宋体"/>
                <w:b w:val="0"/>
                <w:sz w:val="22"/>
              </w:rPr>
              <w:t>GitHub 登录标识</w:t>
            </w:r>
          </w:p>
        </w:tc>
      </w:tr>
      <w:tr w14:paraId="20902D6F">
        <w:trPr>
          <w:cantSplit/>
          <w:trHeight w:val="522" w:hRule="atLeast"/>
          <w:jc w:val="center"/>
        </w:trPr>
        <w:tc>
          <w:tcPr>
            <w:tcW w:w="1814" w:type="dxa"/>
            <w:tcMar>
              <w:top w:w="90" w:type="dxa"/>
              <w:left w:w="90" w:type="dxa"/>
              <w:bottom w:w="90" w:type="dxa"/>
              <w:right w:w="90" w:type="dxa"/>
            </w:tcMar>
            <w:vAlign w:val="center"/>
          </w:tcPr>
          <w:p w14:paraId="1626CEF3">
            <w:pPr>
              <w:spacing w:before="0" w:after="0" w:line="288" w:lineRule="auto"/>
              <w:jc w:val="center"/>
            </w:pPr>
            <w:r>
              <w:rPr>
                <w:rFonts w:ascii="宋体" w:hAnsi="宋体" w:eastAsia="宋体"/>
                <w:b w:val="0"/>
                <w:sz w:val="22"/>
              </w:rPr>
              <w:t>oauth_unbound</w:t>
            </w:r>
          </w:p>
        </w:tc>
        <w:tc>
          <w:tcPr>
            <w:tcW w:w="1587" w:type="dxa"/>
            <w:tcMar>
              <w:top w:w="90" w:type="dxa"/>
              <w:left w:w="90" w:type="dxa"/>
              <w:bottom w:w="90" w:type="dxa"/>
              <w:right w:w="90" w:type="dxa"/>
            </w:tcMar>
            <w:vAlign w:val="center"/>
          </w:tcPr>
          <w:p w14:paraId="67E62406">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486BF3BF">
            <w:pPr>
              <w:spacing w:before="0" w:after="0" w:line="288" w:lineRule="auto"/>
              <w:jc w:val="center"/>
            </w:pPr>
            <w:r>
              <w:rPr>
                <w:rFonts w:ascii="宋体" w:hAnsi="宋体" w:eastAsia="宋体"/>
                <w:b w:val="0"/>
                <w:sz w:val="22"/>
              </w:rPr>
              <w:t>64</w:t>
            </w:r>
          </w:p>
        </w:tc>
        <w:tc>
          <w:tcPr>
            <w:tcW w:w="3288" w:type="dxa"/>
            <w:tcMar>
              <w:top w:w="90" w:type="dxa"/>
              <w:left w:w="90" w:type="dxa"/>
              <w:bottom w:w="90" w:type="dxa"/>
              <w:right w:w="90" w:type="dxa"/>
            </w:tcMar>
            <w:vAlign w:val="center"/>
          </w:tcPr>
          <w:p w14:paraId="1C3D390B">
            <w:pPr>
              <w:spacing w:before="0" w:after="0" w:line="288" w:lineRule="auto"/>
              <w:jc w:val="center"/>
            </w:pPr>
            <w:r>
              <w:rPr>
                <w:rFonts w:ascii="宋体" w:hAnsi="宋体" w:eastAsia="宋体"/>
                <w:b w:val="0"/>
                <w:sz w:val="22"/>
              </w:rPr>
              <w:t>已解绑第三方登录标记</w:t>
            </w:r>
          </w:p>
        </w:tc>
      </w:tr>
      <w:tr w14:paraId="53B8EFB3">
        <w:trPr>
          <w:cantSplit/>
          <w:trHeight w:val="522" w:hRule="atLeast"/>
          <w:jc w:val="center"/>
        </w:trPr>
        <w:tc>
          <w:tcPr>
            <w:tcW w:w="1814" w:type="dxa"/>
            <w:tcMar>
              <w:top w:w="90" w:type="dxa"/>
              <w:left w:w="90" w:type="dxa"/>
              <w:bottom w:w="90" w:type="dxa"/>
              <w:right w:w="90" w:type="dxa"/>
            </w:tcMar>
            <w:vAlign w:val="center"/>
          </w:tcPr>
          <w:p w14:paraId="28570578">
            <w:pPr>
              <w:spacing w:before="0" w:after="0" w:line="288" w:lineRule="auto"/>
              <w:jc w:val="center"/>
            </w:pPr>
            <w:r>
              <w:rPr>
                <w:rFonts w:ascii="宋体" w:hAnsi="宋体" w:eastAsia="宋体"/>
                <w:b w:val="0"/>
                <w:sz w:val="22"/>
              </w:rPr>
              <w:t>created_at</w:t>
            </w:r>
          </w:p>
        </w:tc>
        <w:tc>
          <w:tcPr>
            <w:tcW w:w="1587" w:type="dxa"/>
            <w:tcMar>
              <w:top w:w="90" w:type="dxa"/>
              <w:left w:w="90" w:type="dxa"/>
              <w:bottom w:w="90" w:type="dxa"/>
              <w:right w:w="90" w:type="dxa"/>
            </w:tcMar>
            <w:vAlign w:val="center"/>
          </w:tcPr>
          <w:p w14:paraId="5B754FCE">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2356B1B5">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6AF3F5C1">
            <w:pPr>
              <w:spacing w:before="0" w:after="0" w:line="288" w:lineRule="auto"/>
              <w:jc w:val="center"/>
            </w:pPr>
            <w:r>
              <w:rPr>
                <w:rFonts w:ascii="宋体" w:hAnsi="宋体" w:eastAsia="宋体"/>
                <w:b w:val="0"/>
                <w:sz w:val="22"/>
              </w:rPr>
              <w:t>创建时间</w:t>
            </w:r>
          </w:p>
        </w:tc>
      </w:tr>
    </w:tbl>
    <w:p w14:paraId="6B066DEF"/>
    <w:p w14:paraId="1BA84118">
      <w:pPr>
        <w:spacing w:before="200" w:after="80"/>
        <w:jc w:val="center"/>
      </w:pPr>
      <w:r>
        <w:rPr>
          <w:rFonts w:ascii="宋体" w:hAnsi="宋体" w:eastAsia="宋体"/>
          <w:b/>
          <w:sz w:val="24"/>
        </w:rPr>
        <w:t>表3-2 笔记本信息表（notebooks）</w:t>
      </w:r>
    </w:p>
    <w:tbl>
      <w:tblPr>
        <w:tblStyle w:val="34"/>
        <w:tblW w:w="0" w:type="auto"/>
        <w:jc w:val="center"/>
        <w:tblBorders>
          <w:top w:val="single" w:color="000000" w:sz="6" w:space="0"/>
          <w:left w:val="single" w:color="000000" w:sz="6" w:space="0"/>
          <w:bottom w:val="single" w:color="000000" w:sz="6" w:space="0"/>
          <w:right w:val="single" w:color="000000" w:sz="6" w:space="0"/>
          <w:insideH w:val="single" w:color="000000" w:sz="2" w:space="0"/>
          <w:insideV w:val="single" w:color="000000" w:sz="2" w:space="0"/>
        </w:tblBorders>
        <w:tblLayout w:type="fixed"/>
        <w:tblCellMar>
          <w:top w:w="0" w:type="dxa"/>
          <w:left w:w="108" w:type="dxa"/>
          <w:bottom w:w="0" w:type="dxa"/>
          <w:right w:w="108" w:type="dxa"/>
        </w:tblCellMar>
      </w:tblPr>
      <w:tblGrid>
        <w:gridCol w:w="2126"/>
        <w:gridCol w:w="2126"/>
        <w:gridCol w:w="2126"/>
        <w:gridCol w:w="2126"/>
      </w:tblGrid>
      <w:tr w14:paraId="47868D43">
        <w:trPr>
          <w:cantSplit/>
          <w:trHeight w:val="578" w:hRule="atLeast"/>
          <w:jc w:val="center"/>
        </w:trPr>
        <w:tc>
          <w:tcPr>
            <w:tcW w:w="1814" w:type="dxa"/>
            <w:tcMar>
              <w:top w:w="90" w:type="dxa"/>
              <w:left w:w="90" w:type="dxa"/>
              <w:bottom w:w="90" w:type="dxa"/>
              <w:right w:w="90" w:type="dxa"/>
            </w:tcMar>
            <w:vAlign w:val="center"/>
          </w:tcPr>
          <w:p w14:paraId="158724ED">
            <w:pPr>
              <w:spacing w:before="0" w:after="0" w:line="288" w:lineRule="auto"/>
              <w:jc w:val="center"/>
            </w:pPr>
            <w:r>
              <w:rPr>
                <w:rFonts w:ascii="宋体" w:hAnsi="宋体" w:eastAsia="宋体"/>
                <w:b/>
                <w:sz w:val="22"/>
              </w:rPr>
              <w:t>字段名称</w:t>
            </w:r>
          </w:p>
        </w:tc>
        <w:tc>
          <w:tcPr>
            <w:tcW w:w="1587" w:type="dxa"/>
            <w:tcMar>
              <w:top w:w="90" w:type="dxa"/>
              <w:left w:w="90" w:type="dxa"/>
              <w:bottom w:w="90" w:type="dxa"/>
              <w:right w:w="90" w:type="dxa"/>
            </w:tcMar>
            <w:vAlign w:val="center"/>
          </w:tcPr>
          <w:p w14:paraId="19201481">
            <w:pPr>
              <w:spacing w:before="0" w:after="0" w:line="288" w:lineRule="auto"/>
              <w:jc w:val="center"/>
            </w:pPr>
            <w:r>
              <w:rPr>
                <w:rFonts w:ascii="宋体" w:hAnsi="宋体" w:eastAsia="宋体"/>
                <w:b/>
                <w:sz w:val="22"/>
              </w:rPr>
              <w:t>类型</w:t>
            </w:r>
          </w:p>
        </w:tc>
        <w:tc>
          <w:tcPr>
            <w:tcW w:w="1360" w:type="dxa"/>
            <w:tcMar>
              <w:top w:w="90" w:type="dxa"/>
              <w:left w:w="90" w:type="dxa"/>
              <w:bottom w:w="90" w:type="dxa"/>
              <w:right w:w="90" w:type="dxa"/>
            </w:tcMar>
            <w:vAlign w:val="center"/>
          </w:tcPr>
          <w:p w14:paraId="60106230">
            <w:pPr>
              <w:spacing w:before="0" w:after="0" w:line="288" w:lineRule="auto"/>
              <w:jc w:val="center"/>
            </w:pPr>
            <w:r>
              <w:rPr>
                <w:rFonts w:ascii="宋体" w:hAnsi="宋体" w:eastAsia="宋体"/>
                <w:b/>
                <w:sz w:val="22"/>
              </w:rPr>
              <w:t>长度</w:t>
            </w:r>
          </w:p>
        </w:tc>
        <w:tc>
          <w:tcPr>
            <w:tcW w:w="3288" w:type="dxa"/>
            <w:tcMar>
              <w:top w:w="90" w:type="dxa"/>
              <w:left w:w="90" w:type="dxa"/>
              <w:bottom w:w="90" w:type="dxa"/>
              <w:right w:w="90" w:type="dxa"/>
            </w:tcMar>
            <w:vAlign w:val="center"/>
          </w:tcPr>
          <w:p w14:paraId="71EE4C5C">
            <w:pPr>
              <w:spacing w:before="0" w:after="0" w:line="288" w:lineRule="auto"/>
              <w:jc w:val="center"/>
            </w:pPr>
            <w:r>
              <w:rPr>
                <w:rFonts w:ascii="宋体" w:hAnsi="宋体" w:eastAsia="宋体"/>
                <w:b/>
                <w:sz w:val="22"/>
              </w:rPr>
              <w:t>字段说明</w:t>
            </w:r>
          </w:p>
        </w:tc>
      </w:tr>
      <w:tr w14:paraId="02642939">
        <w:trPr>
          <w:cantSplit/>
          <w:trHeight w:val="522" w:hRule="atLeast"/>
          <w:jc w:val="center"/>
        </w:trPr>
        <w:tc>
          <w:tcPr>
            <w:tcW w:w="1814" w:type="dxa"/>
            <w:tcMar>
              <w:top w:w="90" w:type="dxa"/>
              <w:left w:w="90" w:type="dxa"/>
              <w:bottom w:w="90" w:type="dxa"/>
              <w:right w:w="90" w:type="dxa"/>
            </w:tcMar>
            <w:vAlign w:val="center"/>
          </w:tcPr>
          <w:p w14:paraId="56F0AA18">
            <w:pPr>
              <w:spacing w:before="0" w:after="0" w:line="288" w:lineRule="auto"/>
              <w:jc w:val="center"/>
            </w:pPr>
            <w:r>
              <w:rPr>
                <w:rFonts w:ascii="宋体" w:hAnsi="宋体" w:eastAsia="宋体"/>
                <w:b w:val="0"/>
                <w:sz w:val="22"/>
              </w:rPr>
              <w:t>id</w:t>
            </w:r>
          </w:p>
        </w:tc>
        <w:tc>
          <w:tcPr>
            <w:tcW w:w="1587" w:type="dxa"/>
            <w:tcMar>
              <w:top w:w="90" w:type="dxa"/>
              <w:left w:w="90" w:type="dxa"/>
              <w:bottom w:w="90" w:type="dxa"/>
              <w:right w:w="90" w:type="dxa"/>
            </w:tcMar>
            <w:vAlign w:val="center"/>
          </w:tcPr>
          <w:p w14:paraId="659EBC86">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7F36C773">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67F64750">
            <w:pPr>
              <w:spacing w:before="0" w:after="0" w:line="288" w:lineRule="auto"/>
              <w:jc w:val="center"/>
            </w:pPr>
            <w:r>
              <w:rPr>
                <w:rFonts w:ascii="宋体" w:hAnsi="宋体" w:eastAsia="宋体"/>
                <w:b w:val="0"/>
                <w:sz w:val="22"/>
              </w:rPr>
              <w:t>笔记本主键</w:t>
            </w:r>
          </w:p>
        </w:tc>
      </w:tr>
      <w:tr w14:paraId="4A4E8395">
        <w:trPr>
          <w:cantSplit/>
          <w:trHeight w:val="522" w:hRule="atLeast"/>
          <w:jc w:val="center"/>
        </w:trPr>
        <w:tc>
          <w:tcPr>
            <w:tcW w:w="1814" w:type="dxa"/>
            <w:tcMar>
              <w:top w:w="90" w:type="dxa"/>
              <w:left w:w="90" w:type="dxa"/>
              <w:bottom w:w="90" w:type="dxa"/>
              <w:right w:w="90" w:type="dxa"/>
            </w:tcMar>
            <w:vAlign w:val="center"/>
          </w:tcPr>
          <w:p w14:paraId="298934F8">
            <w:pPr>
              <w:spacing w:before="0" w:after="0" w:line="288" w:lineRule="auto"/>
              <w:jc w:val="center"/>
            </w:pPr>
            <w:r>
              <w:rPr>
                <w:rFonts w:ascii="宋体" w:hAnsi="宋体" w:eastAsia="宋体"/>
                <w:b w:val="0"/>
                <w:sz w:val="22"/>
              </w:rPr>
              <w:t>user_id</w:t>
            </w:r>
          </w:p>
        </w:tc>
        <w:tc>
          <w:tcPr>
            <w:tcW w:w="1587" w:type="dxa"/>
            <w:tcMar>
              <w:top w:w="90" w:type="dxa"/>
              <w:left w:w="90" w:type="dxa"/>
              <w:bottom w:w="90" w:type="dxa"/>
              <w:right w:w="90" w:type="dxa"/>
            </w:tcMar>
            <w:vAlign w:val="center"/>
          </w:tcPr>
          <w:p w14:paraId="7DA77B49">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0770C77F">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0A6AB358">
            <w:pPr>
              <w:spacing w:before="0" w:after="0" w:line="288" w:lineRule="auto"/>
              <w:jc w:val="center"/>
            </w:pPr>
            <w:r>
              <w:rPr>
                <w:rFonts w:ascii="宋体" w:hAnsi="宋体" w:eastAsia="宋体"/>
                <w:b w:val="0"/>
                <w:sz w:val="22"/>
              </w:rPr>
              <w:t>所属用户 ID</w:t>
            </w:r>
          </w:p>
        </w:tc>
      </w:tr>
      <w:tr w14:paraId="7693B925">
        <w:trPr>
          <w:cantSplit/>
          <w:trHeight w:val="522" w:hRule="atLeast"/>
          <w:jc w:val="center"/>
        </w:trPr>
        <w:tc>
          <w:tcPr>
            <w:tcW w:w="1814" w:type="dxa"/>
            <w:tcMar>
              <w:top w:w="90" w:type="dxa"/>
              <w:left w:w="90" w:type="dxa"/>
              <w:bottom w:w="90" w:type="dxa"/>
              <w:right w:w="90" w:type="dxa"/>
            </w:tcMar>
            <w:vAlign w:val="center"/>
          </w:tcPr>
          <w:p w14:paraId="006B272C">
            <w:pPr>
              <w:spacing w:before="0" w:after="0" w:line="288" w:lineRule="auto"/>
              <w:jc w:val="center"/>
            </w:pPr>
            <w:r>
              <w:rPr>
                <w:rFonts w:ascii="宋体" w:hAnsi="宋体" w:eastAsia="宋体"/>
                <w:b w:val="0"/>
                <w:sz w:val="22"/>
              </w:rPr>
              <w:t>title</w:t>
            </w:r>
          </w:p>
        </w:tc>
        <w:tc>
          <w:tcPr>
            <w:tcW w:w="1587" w:type="dxa"/>
            <w:tcMar>
              <w:top w:w="90" w:type="dxa"/>
              <w:left w:w="90" w:type="dxa"/>
              <w:bottom w:w="90" w:type="dxa"/>
              <w:right w:w="90" w:type="dxa"/>
            </w:tcMar>
            <w:vAlign w:val="center"/>
          </w:tcPr>
          <w:p w14:paraId="31158565">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4E314916">
            <w:pPr>
              <w:spacing w:before="0" w:after="0" w:line="288" w:lineRule="auto"/>
              <w:jc w:val="center"/>
            </w:pPr>
            <w:r>
              <w:rPr>
                <w:rFonts w:ascii="宋体" w:hAnsi="宋体" w:eastAsia="宋体"/>
                <w:b w:val="0"/>
                <w:sz w:val="22"/>
              </w:rPr>
              <w:t>500</w:t>
            </w:r>
          </w:p>
        </w:tc>
        <w:tc>
          <w:tcPr>
            <w:tcW w:w="3288" w:type="dxa"/>
            <w:tcMar>
              <w:top w:w="90" w:type="dxa"/>
              <w:left w:w="90" w:type="dxa"/>
              <w:bottom w:w="90" w:type="dxa"/>
              <w:right w:w="90" w:type="dxa"/>
            </w:tcMar>
            <w:vAlign w:val="center"/>
          </w:tcPr>
          <w:p w14:paraId="12DB2CE6">
            <w:pPr>
              <w:spacing w:before="0" w:after="0" w:line="288" w:lineRule="auto"/>
              <w:jc w:val="center"/>
            </w:pPr>
            <w:r>
              <w:rPr>
                <w:rFonts w:ascii="宋体" w:hAnsi="宋体" w:eastAsia="宋体"/>
                <w:b w:val="0"/>
                <w:sz w:val="22"/>
              </w:rPr>
              <w:t>笔记本标题</w:t>
            </w:r>
          </w:p>
        </w:tc>
      </w:tr>
      <w:tr w14:paraId="7867FE68">
        <w:trPr>
          <w:cantSplit/>
          <w:trHeight w:val="522" w:hRule="atLeast"/>
          <w:jc w:val="center"/>
        </w:trPr>
        <w:tc>
          <w:tcPr>
            <w:tcW w:w="1814" w:type="dxa"/>
            <w:tcMar>
              <w:top w:w="90" w:type="dxa"/>
              <w:left w:w="90" w:type="dxa"/>
              <w:bottom w:w="90" w:type="dxa"/>
              <w:right w:w="90" w:type="dxa"/>
            </w:tcMar>
            <w:vAlign w:val="center"/>
          </w:tcPr>
          <w:p w14:paraId="356999D0">
            <w:pPr>
              <w:spacing w:before="0" w:after="0" w:line="288" w:lineRule="auto"/>
              <w:jc w:val="center"/>
            </w:pPr>
            <w:r>
              <w:rPr>
                <w:rFonts w:ascii="宋体" w:hAnsi="宋体" w:eastAsia="宋体"/>
                <w:b w:val="0"/>
                <w:sz w:val="22"/>
              </w:rPr>
              <w:t>description</w:t>
            </w:r>
          </w:p>
        </w:tc>
        <w:tc>
          <w:tcPr>
            <w:tcW w:w="1587" w:type="dxa"/>
            <w:tcMar>
              <w:top w:w="90" w:type="dxa"/>
              <w:left w:w="90" w:type="dxa"/>
              <w:bottom w:w="90" w:type="dxa"/>
              <w:right w:w="90" w:type="dxa"/>
            </w:tcMar>
            <w:vAlign w:val="center"/>
          </w:tcPr>
          <w:p w14:paraId="7DC2F621">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15EA8487">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77D3B45E">
            <w:pPr>
              <w:spacing w:before="0" w:after="0" w:line="288" w:lineRule="auto"/>
              <w:jc w:val="center"/>
            </w:pPr>
            <w:r>
              <w:rPr>
                <w:rFonts w:ascii="宋体" w:hAnsi="宋体" w:eastAsia="宋体"/>
                <w:b w:val="0"/>
                <w:sz w:val="22"/>
              </w:rPr>
              <w:t>笔记本描述</w:t>
            </w:r>
          </w:p>
        </w:tc>
      </w:tr>
      <w:tr w14:paraId="299FCDF1">
        <w:trPr>
          <w:cantSplit/>
          <w:trHeight w:val="522" w:hRule="atLeast"/>
          <w:jc w:val="center"/>
        </w:trPr>
        <w:tc>
          <w:tcPr>
            <w:tcW w:w="1814" w:type="dxa"/>
            <w:tcMar>
              <w:top w:w="90" w:type="dxa"/>
              <w:left w:w="90" w:type="dxa"/>
              <w:bottom w:w="90" w:type="dxa"/>
              <w:right w:w="90" w:type="dxa"/>
            </w:tcMar>
            <w:vAlign w:val="center"/>
          </w:tcPr>
          <w:p w14:paraId="58878078">
            <w:pPr>
              <w:spacing w:before="0" w:after="0" w:line="288" w:lineRule="auto"/>
              <w:jc w:val="center"/>
            </w:pPr>
            <w:r>
              <w:rPr>
                <w:rFonts w:ascii="宋体" w:hAnsi="宋体" w:eastAsia="宋体"/>
                <w:b w:val="0"/>
                <w:sz w:val="22"/>
              </w:rPr>
              <w:t>status</w:t>
            </w:r>
          </w:p>
        </w:tc>
        <w:tc>
          <w:tcPr>
            <w:tcW w:w="1587" w:type="dxa"/>
            <w:tcMar>
              <w:top w:w="90" w:type="dxa"/>
              <w:left w:w="90" w:type="dxa"/>
              <w:bottom w:w="90" w:type="dxa"/>
              <w:right w:w="90" w:type="dxa"/>
            </w:tcMar>
            <w:vAlign w:val="center"/>
          </w:tcPr>
          <w:p w14:paraId="65D1A14B">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3705D488">
            <w:pPr>
              <w:spacing w:before="0" w:after="0" w:line="288" w:lineRule="auto"/>
              <w:jc w:val="center"/>
            </w:pPr>
            <w:r>
              <w:rPr>
                <w:rFonts w:ascii="宋体" w:hAnsi="宋体" w:eastAsia="宋体"/>
                <w:b w:val="0"/>
                <w:sz w:val="22"/>
              </w:rPr>
              <w:t>50</w:t>
            </w:r>
          </w:p>
        </w:tc>
        <w:tc>
          <w:tcPr>
            <w:tcW w:w="3288" w:type="dxa"/>
            <w:tcMar>
              <w:top w:w="90" w:type="dxa"/>
              <w:left w:w="90" w:type="dxa"/>
              <w:bottom w:w="90" w:type="dxa"/>
              <w:right w:w="90" w:type="dxa"/>
            </w:tcMar>
            <w:vAlign w:val="center"/>
          </w:tcPr>
          <w:p w14:paraId="6B60B83D">
            <w:pPr>
              <w:spacing w:before="0" w:after="0" w:line="288" w:lineRule="auto"/>
              <w:jc w:val="center"/>
            </w:pPr>
            <w:r>
              <w:rPr>
                <w:rFonts w:ascii="宋体" w:hAnsi="宋体" w:eastAsia="宋体"/>
                <w:b w:val="0"/>
                <w:sz w:val="22"/>
              </w:rPr>
              <w:t>笔记本状态</w:t>
            </w:r>
          </w:p>
        </w:tc>
      </w:tr>
      <w:tr w14:paraId="47818885">
        <w:trPr>
          <w:cantSplit/>
          <w:trHeight w:val="522" w:hRule="atLeast"/>
          <w:jc w:val="center"/>
        </w:trPr>
        <w:tc>
          <w:tcPr>
            <w:tcW w:w="1814" w:type="dxa"/>
            <w:tcMar>
              <w:top w:w="90" w:type="dxa"/>
              <w:left w:w="90" w:type="dxa"/>
              <w:bottom w:w="90" w:type="dxa"/>
              <w:right w:w="90" w:type="dxa"/>
            </w:tcMar>
            <w:vAlign w:val="center"/>
          </w:tcPr>
          <w:p w14:paraId="11CA0170">
            <w:pPr>
              <w:spacing w:before="0" w:after="0" w:line="288" w:lineRule="auto"/>
              <w:jc w:val="center"/>
            </w:pPr>
            <w:r>
              <w:rPr>
                <w:rFonts w:ascii="宋体" w:hAnsi="宋体" w:eastAsia="宋体"/>
                <w:b w:val="0"/>
                <w:sz w:val="22"/>
              </w:rPr>
              <w:t>is_global</w:t>
            </w:r>
          </w:p>
        </w:tc>
        <w:tc>
          <w:tcPr>
            <w:tcW w:w="1587" w:type="dxa"/>
            <w:tcMar>
              <w:top w:w="90" w:type="dxa"/>
              <w:left w:w="90" w:type="dxa"/>
              <w:bottom w:w="90" w:type="dxa"/>
              <w:right w:w="90" w:type="dxa"/>
            </w:tcMar>
            <w:vAlign w:val="center"/>
          </w:tcPr>
          <w:p w14:paraId="23A622A4">
            <w:pPr>
              <w:spacing w:before="0" w:after="0" w:line="288" w:lineRule="auto"/>
              <w:jc w:val="center"/>
            </w:pPr>
            <w:r>
              <w:rPr>
                <w:rFonts w:ascii="宋体" w:hAnsi="宋体" w:eastAsia="宋体"/>
                <w:b w:val="0"/>
                <w:sz w:val="22"/>
              </w:rPr>
              <w:t>boolean</w:t>
            </w:r>
          </w:p>
        </w:tc>
        <w:tc>
          <w:tcPr>
            <w:tcW w:w="1360" w:type="dxa"/>
            <w:tcMar>
              <w:top w:w="90" w:type="dxa"/>
              <w:left w:w="90" w:type="dxa"/>
              <w:bottom w:w="90" w:type="dxa"/>
              <w:right w:w="90" w:type="dxa"/>
            </w:tcMar>
            <w:vAlign w:val="center"/>
          </w:tcPr>
          <w:p w14:paraId="727F1F68">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77A41167">
            <w:pPr>
              <w:spacing w:before="0" w:after="0" w:line="288" w:lineRule="auto"/>
              <w:jc w:val="center"/>
            </w:pPr>
            <w:r>
              <w:rPr>
                <w:rFonts w:ascii="宋体" w:hAnsi="宋体" w:eastAsia="宋体"/>
                <w:b w:val="0"/>
                <w:sz w:val="22"/>
              </w:rPr>
              <w:t>是否全局知识库</w:t>
            </w:r>
          </w:p>
        </w:tc>
      </w:tr>
      <w:tr w14:paraId="21341986">
        <w:trPr>
          <w:cantSplit/>
          <w:trHeight w:val="522" w:hRule="atLeast"/>
          <w:jc w:val="center"/>
        </w:trPr>
        <w:tc>
          <w:tcPr>
            <w:tcW w:w="1814" w:type="dxa"/>
            <w:tcMar>
              <w:top w:w="90" w:type="dxa"/>
              <w:left w:w="90" w:type="dxa"/>
              <w:bottom w:w="90" w:type="dxa"/>
              <w:right w:w="90" w:type="dxa"/>
            </w:tcMar>
            <w:vAlign w:val="center"/>
          </w:tcPr>
          <w:p w14:paraId="401572A9">
            <w:pPr>
              <w:spacing w:before="0" w:after="0" w:line="288" w:lineRule="auto"/>
              <w:jc w:val="center"/>
            </w:pPr>
            <w:r>
              <w:rPr>
                <w:rFonts w:ascii="宋体" w:hAnsi="宋体" w:eastAsia="宋体"/>
                <w:b w:val="0"/>
                <w:sz w:val="22"/>
              </w:rPr>
              <w:t>is_system</w:t>
            </w:r>
          </w:p>
        </w:tc>
        <w:tc>
          <w:tcPr>
            <w:tcW w:w="1587" w:type="dxa"/>
            <w:tcMar>
              <w:top w:w="90" w:type="dxa"/>
              <w:left w:w="90" w:type="dxa"/>
              <w:bottom w:w="90" w:type="dxa"/>
              <w:right w:w="90" w:type="dxa"/>
            </w:tcMar>
            <w:vAlign w:val="center"/>
          </w:tcPr>
          <w:p w14:paraId="26BE292F">
            <w:pPr>
              <w:spacing w:before="0" w:after="0" w:line="288" w:lineRule="auto"/>
              <w:jc w:val="center"/>
            </w:pPr>
            <w:r>
              <w:rPr>
                <w:rFonts w:ascii="宋体" w:hAnsi="宋体" w:eastAsia="宋体"/>
                <w:b w:val="0"/>
                <w:sz w:val="22"/>
              </w:rPr>
              <w:t>boolean</w:t>
            </w:r>
          </w:p>
        </w:tc>
        <w:tc>
          <w:tcPr>
            <w:tcW w:w="1360" w:type="dxa"/>
            <w:tcMar>
              <w:top w:w="90" w:type="dxa"/>
              <w:left w:w="90" w:type="dxa"/>
              <w:bottom w:w="90" w:type="dxa"/>
              <w:right w:w="90" w:type="dxa"/>
            </w:tcMar>
            <w:vAlign w:val="center"/>
          </w:tcPr>
          <w:p w14:paraId="2AAD8046">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78974CAA">
            <w:pPr>
              <w:spacing w:before="0" w:after="0" w:line="288" w:lineRule="auto"/>
              <w:jc w:val="center"/>
            </w:pPr>
            <w:r>
              <w:rPr>
                <w:rFonts w:ascii="宋体" w:hAnsi="宋体" w:eastAsia="宋体"/>
                <w:b w:val="0"/>
                <w:sz w:val="22"/>
              </w:rPr>
              <w:t>是否系统笔记本</w:t>
            </w:r>
          </w:p>
        </w:tc>
      </w:tr>
      <w:tr w14:paraId="6A5CAE74">
        <w:trPr>
          <w:cantSplit/>
          <w:trHeight w:val="522" w:hRule="atLeast"/>
          <w:jc w:val="center"/>
        </w:trPr>
        <w:tc>
          <w:tcPr>
            <w:tcW w:w="1814" w:type="dxa"/>
            <w:tcMar>
              <w:top w:w="90" w:type="dxa"/>
              <w:left w:w="90" w:type="dxa"/>
              <w:bottom w:w="90" w:type="dxa"/>
              <w:right w:w="90" w:type="dxa"/>
            </w:tcMar>
            <w:vAlign w:val="center"/>
          </w:tcPr>
          <w:p w14:paraId="02479CA0">
            <w:pPr>
              <w:spacing w:before="0" w:after="0" w:line="288" w:lineRule="auto"/>
              <w:jc w:val="center"/>
            </w:pPr>
            <w:r>
              <w:rPr>
                <w:rFonts w:ascii="宋体" w:hAnsi="宋体" w:eastAsia="宋体"/>
                <w:b w:val="0"/>
                <w:sz w:val="22"/>
              </w:rPr>
              <w:t>system_type</w:t>
            </w:r>
          </w:p>
        </w:tc>
        <w:tc>
          <w:tcPr>
            <w:tcW w:w="1587" w:type="dxa"/>
            <w:tcMar>
              <w:top w:w="90" w:type="dxa"/>
              <w:left w:w="90" w:type="dxa"/>
              <w:bottom w:w="90" w:type="dxa"/>
              <w:right w:w="90" w:type="dxa"/>
            </w:tcMar>
            <w:vAlign w:val="center"/>
          </w:tcPr>
          <w:p w14:paraId="169C87DB">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1D7FCF67">
            <w:pPr>
              <w:spacing w:before="0" w:after="0" w:line="288" w:lineRule="auto"/>
              <w:jc w:val="center"/>
            </w:pPr>
            <w:r>
              <w:rPr>
                <w:rFonts w:ascii="宋体" w:hAnsi="宋体" w:eastAsia="宋体"/>
                <w:b w:val="0"/>
                <w:sz w:val="22"/>
              </w:rPr>
              <w:t>50</w:t>
            </w:r>
          </w:p>
        </w:tc>
        <w:tc>
          <w:tcPr>
            <w:tcW w:w="3288" w:type="dxa"/>
            <w:tcMar>
              <w:top w:w="90" w:type="dxa"/>
              <w:left w:w="90" w:type="dxa"/>
              <w:bottom w:w="90" w:type="dxa"/>
              <w:right w:w="90" w:type="dxa"/>
            </w:tcMar>
            <w:vAlign w:val="center"/>
          </w:tcPr>
          <w:p w14:paraId="3B3E11C4">
            <w:pPr>
              <w:spacing w:before="0" w:after="0" w:line="288" w:lineRule="auto"/>
              <w:jc w:val="center"/>
            </w:pPr>
            <w:r>
              <w:rPr>
                <w:rFonts w:ascii="宋体" w:hAnsi="宋体" w:eastAsia="宋体"/>
                <w:b w:val="0"/>
                <w:sz w:val="22"/>
              </w:rPr>
              <w:t>系统笔记本类型</w:t>
            </w:r>
          </w:p>
        </w:tc>
      </w:tr>
      <w:tr w14:paraId="11B90917">
        <w:trPr>
          <w:cantSplit/>
          <w:trHeight w:val="522" w:hRule="atLeast"/>
          <w:jc w:val="center"/>
        </w:trPr>
        <w:tc>
          <w:tcPr>
            <w:tcW w:w="1814" w:type="dxa"/>
            <w:tcMar>
              <w:top w:w="90" w:type="dxa"/>
              <w:left w:w="90" w:type="dxa"/>
              <w:bottom w:w="90" w:type="dxa"/>
              <w:right w:w="90" w:type="dxa"/>
            </w:tcMar>
            <w:vAlign w:val="center"/>
          </w:tcPr>
          <w:p w14:paraId="68B29241">
            <w:pPr>
              <w:spacing w:before="0" w:after="0" w:line="288" w:lineRule="auto"/>
              <w:jc w:val="center"/>
            </w:pPr>
            <w:r>
              <w:rPr>
                <w:rFonts w:ascii="宋体" w:hAnsi="宋体" w:eastAsia="宋体"/>
                <w:b w:val="0"/>
                <w:sz w:val="22"/>
              </w:rPr>
              <w:t>source_count</w:t>
            </w:r>
          </w:p>
        </w:tc>
        <w:tc>
          <w:tcPr>
            <w:tcW w:w="1587" w:type="dxa"/>
            <w:tcMar>
              <w:top w:w="90" w:type="dxa"/>
              <w:left w:w="90" w:type="dxa"/>
              <w:bottom w:w="90" w:type="dxa"/>
              <w:right w:w="90" w:type="dxa"/>
            </w:tcMar>
            <w:vAlign w:val="center"/>
          </w:tcPr>
          <w:p w14:paraId="392E8F10">
            <w:pPr>
              <w:spacing w:before="0" w:after="0" w:line="288" w:lineRule="auto"/>
              <w:jc w:val="center"/>
            </w:pPr>
            <w:r>
              <w:rPr>
                <w:rFonts w:ascii="宋体" w:hAnsi="宋体" w:eastAsia="宋体"/>
                <w:b w:val="0"/>
                <w:sz w:val="22"/>
              </w:rPr>
              <w:t>integer</w:t>
            </w:r>
          </w:p>
        </w:tc>
        <w:tc>
          <w:tcPr>
            <w:tcW w:w="1360" w:type="dxa"/>
            <w:tcMar>
              <w:top w:w="90" w:type="dxa"/>
              <w:left w:w="90" w:type="dxa"/>
              <w:bottom w:w="90" w:type="dxa"/>
              <w:right w:w="90" w:type="dxa"/>
            </w:tcMar>
            <w:vAlign w:val="center"/>
          </w:tcPr>
          <w:p w14:paraId="50C70D69">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18CA0F86">
            <w:pPr>
              <w:spacing w:before="0" w:after="0" w:line="288" w:lineRule="auto"/>
              <w:jc w:val="center"/>
            </w:pPr>
            <w:r>
              <w:rPr>
                <w:rFonts w:ascii="宋体" w:hAnsi="宋体" w:eastAsia="宋体"/>
                <w:b w:val="0"/>
                <w:sz w:val="22"/>
              </w:rPr>
              <w:t>来源数量</w:t>
            </w:r>
          </w:p>
        </w:tc>
      </w:tr>
      <w:tr w14:paraId="7EA6F403">
        <w:trPr>
          <w:cantSplit/>
          <w:trHeight w:val="522" w:hRule="atLeast"/>
          <w:jc w:val="center"/>
        </w:trPr>
        <w:tc>
          <w:tcPr>
            <w:tcW w:w="1814" w:type="dxa"/>
            <w:tcMar>
              <w:top w:w="90" w:type="dxa"/>
              <w:left w:w="90" w:type="dxa"/>
              <w:bottom w:w="90" w:type="dxa"/>
              <w:right w:w="90" w:type="dxa"/>
            </w:tcMar>
            <w:vAlign w:val="center"/>
          </w:tcPr>
          <w:p w14:paraId="0EE62D0A">
            <w:pPr>
              <w:spacing w:before="0" w:after="0" w:line="288" w:lineRule="auto"/>
              <w:jc w:val="center"/>
            </w:pPr>
            <w:r>
              <w:rPr>
                <w:rFonts w:ascii="宋体" w:hAnsi="宋体" w:eastAsia="宋体"/>
                <w:b w:val="0"/>
                <w:sz w:val="22"/>
              </w:rPr>
              <w:t>is_public</w:t>
            </w:r>
          </w:p>
        </w:tc>
        <w:tc>
          <w:tcPr>
            <w:tcW w:w="1587" w:type="dxa"/>
            <w:tcMar>
              <w:top w:w="90" w:type="dxa"/>
              <w:left w:w="90" w:type="dxa"/>
              <w:bottom w:w="90" w:type="dxa"/>
              <w:right w:w="90" w:type="dxa"/>
            </w:tcMar>
            <w:vAlign w:val="center"/>
          </w:tcPr>
          <w:p w14:paraId="231C5256">
            <w:pPr>
              <w:spacing w:before="0" w:after="0" w:line="288" w:lineRule="auto"/>
              <w:jc w:val="center"/>
            </w:pPr>
            <w:r>
              <w:rPr>
                <w:rFonts w:ascii="宋体" w:hAnsi="宋体" w:eastAsia="宋体"/>
                <w:b w:val="0"/>
                <w:sz w:val="22"/>
              </w:rPr>
              <w:t>boolean</w:t>
            </w:r>
          </w:p>
        </w:tc>
        <w:tc>
          <w:tcPr>
            <w:tcW w:w="1360" w:type="dxa"/>
            <w:tcMar>
              <w:top w:w="90" w:type="dxa"/>
              <w:left w:w="90" w:type="dxa"/>
              <w:bottom w:w="90" w:type="dxa"/>
              <w:right w:w="90" w:type="dxa"/>
            </w:tcMar>
            <w:vAlign w:val="center"/>
          </w:tcPr>
          <w:p w14:paraId="12A7CD0E">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75EF9F4F">
            <w:pPr>
              <w:spacing w:before="0" w:after="0" w:line="288" w:lineRule="auto"/>
              <w:jc w:val="center"/>
            </w:pPr>
            <w:r>
              <w:rPr>
                <w:rFonts w:ascii="宋体" w:hAnsi="宋体" w:eastAsia="宋体"/>
                <w:b w:val="0"/>
                <w:sz w:val="22"/>
              </w:rPr>
              <w:t>是否公开</w:t>
            </w:r>
          </w:p>
        </w:tc>
      </w:tr>
      <w:tr w14:paraId="252CD780">
        <w:trPr>
          <w:cantSplit/>
          <w:trHeight w:val="522" w:hRule="atLeast"/>
          <w:jc w:val="center"/>
        </w:trPr>
        <w:tc>
          <w:tcPr>
            <w:tcW w:w="1814" w:type="dxa"/>
            <w:tcMar>
              <w:top w:w="90" w:type="dxa"/>
              <w:left w:w="90" w:type="dxa"/>
              <w:bottom w:w="90" w:type="dxa"/>
              <w:right w:w="90" w:type="dxa"/>
            </w:tcMar>
            <w:vAlign w:val="center"/>
          </w:tcPr>
          <w:p w14:paraId="17515ACC">
            <w:pPr>
              <w:spacing w:before="0" w:after="0" w:line="288" w:lineRule="auto"/>
              <w:jc w:val="center"/>
            </w:pPr>
            <w:r>
              <w:rPr>
                <w:rFonts w:ascii="宋体" w:hAnsi="宋体" w:eastAsia="宋体"/>
                <w:b w:val="0"/>
                <w:sz w:val="22"/>
              </w:rPr>
              <w:t>published_at</w:t>
            </w:r>
          </w:p>
        </w:tc>
        <w:tc>
          <w:tcPr>
            <w:tcW w:w="1587" w:type="dxa"/>
            <w:tcMar>
              <w:top w:w="90" w:type="dxa"/>
              <w:left w:w="90" w:type="dxa"/>
              <w:bottom w:w="90" w:type="dxa"/>
              <w:right w:w="90" w:type="dxa"/>
            </w:tcMar>
            <w:vAlign w:val="center"/>
          </w:tcPr>
          <w:p w14:paraId="1A2D9584">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545A2372">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1BA62D80">
            <w:pPr>
              <w:spacing w:before="0" w:after="0" w:line="288" w:lineRule="auto"/>
              <w:jc w:val="center"/>
            </w:pPr>
            <w:r>
              <w:rPr>
                <w:rFonts w:ascii="宋体" w:hAnsi="宋体" w:eastAsia="宋体"/>
                <w:b w:val="0"/>
                <w:sz w:val="22"/>
              </w:rPr>
              <w:t>发布时间</w:t>
            </w:r>
          </w:p>
        </w:tc>
      </w:tr>
      <w:tr w14:paraId="45877B9C">
        <w:trPr>
          <w:cantSplit/>
          <w:trHeight w:val="522" w:hRule="atLeast"/>
          <w:jc w:val="center"/>
        </w:trPr>
        <w:tc>
          <w:tcPr>
            <w:tcW w:w="1814" w:type="dxa"/>
            <w:tcMar>
              <w:top w:w="90" w:type="dxa"/>
              <w:left w:w="90" w:type="dxa"/>
              <w:bottom w:w="90" w:type="dxa"/>
              <w:right w:w="90" w:type="dxa"/>
            </w:tcMar>
            <w:vAlign w:val="center"/>
          </w:tcPr>
          <w:p w14:paraId="484CB712">
            <w:pPr>
              <w:spacing w:before="0" w:after="0" w:line="288" w:lineRule="auto"/>
              <w:jc w:val="center"/>
            </w:pPr>
            <w:r>
              <w:rPr>
                <w:rFonts w:ascii="宋体" w:hAnsi="宋体" w:eastAsia="宋体"/>
                <w:b w:val="0"/>
                <w:sz w:val="22"/>
              </w:rPr>
              <w:t>cover_emoji</w:t>
            </w:r>
          </w:p>
        </w:tc>
        <w:tc>
          <w:tcPr>
            <w:tcW w:w="1587" w:type="dxa"/>
            <w:tcMar>
              <w:top w:w="90" w:type="dxa"/>
              <w:left w:w="90" w:type="dxa"/>
              <w:bottom w:w="90" w:type="dxa"/>
              <w:right w:w="90" w:type="dxa"/>
            </w:tcMar>
            <w:vAlign w:val="center"/>
          </w:tcPr>
          <w:p w14:paraId="1ED3A824">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7EE9ABBA">
            <w:pPr>
              <w:spacing w:before="0" w:after="0" w:line="288" w:lineRule="auto"/>
              <w:jc w:val="center"/>
            </w:pPr>
            <w:r>
              <w:rPr>
                <w:rFonts w:ascii="宋体" w:hAnsi="宋体" w:eastAsia="宋体"/>
                <w:b w:val="0"/>
                <w:sz w:val="22"/>
              </w:rPr>
              <w:t>10</w:t>
            </w:r>
          </w:p>
        </w:tc>
        <w:tc>
          <w:tcPr>
            <w:tcW w:w="3288" w:type="dxa"/>
            <w:tcMar>
              <w:top w:w="90" w:type="dxa"/>
              <w:left w:w="90" w:type="dxa"/>
              <w:bottom w:w="90" w:type="dxa"/>
              <w:right w:w="90" w:type="dxa"/>
            </w:tcMar>
            <w:vAlign w:val="center"/>
          </w:tcPr>
          <w:p w14:paraId="5C846E31">
            <w:pPr>
              <w:spacing w:before="0" w:after="0" w:line="288" w:lineRule="auto"/>
              <w:jc w:val="center"/>
            </w:pPr>
            <w:r>
              <w:rPr>
                <w:rFonts w:ascii="宋体" w:hAnsi="宋体" w:eastAsia="宋体"/>
                <w:b w:val="0"/>
                <w:sz w:val="22"/>
              </w:rPr>
              <w:t>封面表情</w:t>
            </w:r>
          </w:p>
        </w:tc>
      </w:tr>
      <w:tr w14:paraId="0D6D8DF2">
        <w:trPr>
          <w:cantSplit/>
          <w:trHeight w:val="522" w:hRule="atLeast"/>
          <w:jc w:val="center"/>
        </w:trPr>
        <w:tc>
          <w:tcPr>
            <w:tcW w:w="1814" w:type="dxa"/>
            <w:tcMar>
              <w:top w:w="90" w:type="dxa"/>
              <w:left w:w="90" w:type="dxa"/>
              <w:bottom w:w="90" w:type="dxa"/>
              <w:right w:w="90" w:type="dxa"/>
            </w:tcMar>
            <w:vAlign w:val="center"/>
          </w:tcPr>
          <w:p w14:paraId="4F303ACA">
            <w:pPr>
              <w:spacing w:before="0" w:after="0" w:line="288" w:lineRule="auto"/>
              <w:jc w:val="center"/>
            </w:pPr>
            <w:r>
              <w:rPr>
                <w:rFonts w:ascii="宋体" w:hAnsi="宋体" w:eastAsia="宋体"/>
                <w:b w:val="0"/>
                <w:sz w:val="22"/>
              </w:rPr>
              <w:t>cover_gradient</w:t>
            </w:r>
          </w:p>
        </w:tc>
        <w:tc>
          <w:tcPr>
            <w:tcW w:w="1587" w:type="dxa"/>
            <w:tcMar>
              <w:top w:w="90" w:type="dxa"/>
              <w:left w:w="90" w:type="dxa"/>
              <w:bottom w:w="90" w:type="dxa"/>
              <w:right w:w="90" w:type="dxa"/>
            </w:tcMar>
            <w:vAlign w:val="center"/>
          </w:tcPr>
          <w:p w14:paraId="6C93DC61">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41693AD0">
            <w:pPr>
              <w:spacing w:before="0" w:after="0" w:line="288" w:lineRule="auto"/>
              <w:jc w:val="center"/>
            </w:pPr>
            <w:r>
              <w:rPr>
                <w:rFonts w:ascii="宋体" w:hAnsi="宋体" w:eastAsia="宋体"/>
                <w:b w:val="0"/>
                <w:sz w:val="22"/>
              </w:rPr>
              <w:t>50</w:t>
            </w:r>
          </w:p>
        </w:tc>
        <w:tc>
          <w:tcPr>
            <w:tcW w:w="3288" w:type="dxa"/>
            <w:tcMar>
              <w:top w:w="90" w:type="dxa"/>
              <w:left w:w="90" w:type="dxa"/>
              <w:bottom w:w="90" w:type="dxa"/>
              <w:right w:w="90" w:type="dxa"/>
            </w:tcMar>
            <w:vAlign w:val="center"/>
          </w:tcPr>
          <w:p w14:paraId="4ABE1D2C">
            <w:pPr>
              <w:spacing w:before="0" w:after="0" w:line="288" w:lineRule="auto"/>
              <w:jc w:val="center"/>
            </w:pPr>
            <w:r>
              <w:rPr>
                <w:rFonts w:ascii="宋体" w:hAnsi="宋体" w:eastAsia="宋体"/>
                <w:b w:val="0"/>
                <w:sz w:val="22"/>
              </w:rPr>
              <w:t>封面渐变样式</w:t>
            </w:r>
          </w:p>
        </w:tc>
      </w:tr>
      <w:tr w14:paraId="1E535CD2">
        <w:trPr>
          <w:cantSplit/>
          <w:trHeight w:val="522" w:hRule="atLeast"/>
          <w:jc w:val="center"/>
        </w:trPr>
        <w:tc>
          <w:tcPr>
            <w:tcW w:w="1814" w:type="dxa"/>
            <w:tcMar>
              <w:top w:w="90" w:type="dxa"/>
              <w:left w:w="90" w:type="dxa"/>
              <w:bottom w:w="90" w:type="dxa"/>
              <w:right w:w="90" w:type="dxa"/>
            </w:tcMar>
            <w:vAlign w:val="center"/>
          </w:tcPr>
          <w:p w14:paraId="4A37399C">
            <w:pPr>
              <w:spacing w:before="0" w:after="0" w:line="288" w:lineRule="auto"/>
              <w:jc w:val="center"/>
            </w:pPr>
            <w:r>
              <w:rPr>
                <w:rFonts w:ascii="宋体" w:hAnsi="宋体" w:eastAsia="宋体"/>
                <w:b w:val="0"/>
                <w:sz w:val="22"/>
              </w:rPr>
              <w:t>created_at</w:t>
            </w:r>
          </w:p>
        </w:tc>
        <w:tc>
          <w:tcPr>
            <w:tcW w:w="1587" w:type="dxa"/>
            <w:tcMar>
              <w:top w:w="90" w:type="dxa"/>
              <w:left w:w="90" w:type="dxa"/>
              <w:bottom w:w="90" w:type="dxa"/>
              <w:right w:w="90" w:type="dxa"/>
            </w:tcMar>
            <w:vAlign w:val="center"/>
          </w:tcPr>
          <w:p w14:paraId="75C84FC5">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57F12BE0">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4DFE7A5C">
            <w:pPr>
              <w:spacing w:before="0" w:after="0" w:line="288" w:lineRule="auto"/>
              <w:jc w:val="center"/>
            </w:pPr>
            <w:r>
              <w:rPr>
                <w:rFonts w:ascii="宋体" w:hAnsi="宋体" w:eastAsia="宋体"/>
                <w:b w:val="0"/>
                <w:sz w:val="22"/>
              </w:rPr>
              <w:t>创建时间</w:t>
            </w:r>
          </w:p>
        </w:tc>
      </w:tr>
      <w:tr w14:paraId="30202397">
        <w:trPr>
          <w:cantSplit/>
          <w:trHeight w:val="522" w:hRule="atLeast"/>
          <w:jc w:val="center"/>
        </w:trPr>
        <w:tc>
          <w:tcPr>
            <w:tcW w:w="1814" w:type="dxa"/>
            <w:tcMar>
              <w:top w:w="90" w:type="dxa"/>
              <w:left w:w="90" w:type="dxa"/>
              <w:bottom w:w="90" w:type="dxa"/>
              <w:right w:w="90" w:type="dxa"/>
            </w:tcMar>
            <w:vAlign w:val="center"/>
          </w:tcPr>
          <w:p w14:paraId="385079C3">
            <w:pPr>
              <w:spacing w:before="0" w:after="0" w:line="288" w:lineRule="auto"/>
              <w:jc w:val="center"/>
            </w:pPr>
            <w:r>
              <w:rPr>
                <w:rFonts w:ascii="宋体" w:hAnsi="宋体" w:eastAsia="宋体"/>
                <w:b w:val="0"/>
                <w:sz w:val="22"/>
              </w:rPr>
              <w:t>updated_at</w:t>
            </w:r>
          </w:p>
        </w:tc>
        <w:tc>
          <w:tcPr>
            <w:tcW w:w="1587" w:type="dxa"/>
            <w:tcMar>
              <w:top w:w="90" w:type="dxa"/>
              <w:left w:w="90" w:type="dxa"/>
              <w:bottom w:w="90" w:type="dxa"/>
              <w:right w:w="90" w:type="dxa"/>
            </w:tcMar>
            <w:vAlign w:val="center"/>
          </w:tcPr>
          <w:p w14:paraId="68C27AB8">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746D8C16">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067C101D">
            <w:pPr>
              <w:spacing w:before="0" w:after="0" w:line="288" w:lineRule="auto"/>
              <w:jc w:val="center"/>
            </w:pPr>
            <w:r>
              <w:rPr>
                <w:rFonts w:ascii="宋体" w:hAnsi="宋体" w:eastAsia="宋体"/>
                <w:b w:val="0"/>
                <w:sz w:val="22"/>
              </w:rPr>
              <w:t>更新时间</w:t>
            </w:r>
          </w:p>
        </w:tc>
      </w:tr>
    </w:tbl>
    <w:p w14:paraId="7E3FBF75"/>
    <w:p w14:paraId="5C322E27">
      <w:pPr>
        <w:spacing w:before="200" w:after="80"/>
        <w:jc w:val="center"/>
      </w:pPr>
      <w:r>
        <w:rPr>
          <w:rFonts w:ascii="宋体" w:hAnsi="宋体" w:eastAsia="宋体"/>
          <w:b/>
          <w:sz w:val="24"/>
        </w:rPr>
        <w:t>表3-3 知识来源表（sources）</w:t>
      </w:r>
    </w:p>
    <w:tbl>
      <w:tblPr>
        <w:tblStyle w:val="34"/>
        <w:tblW w:w="0" w:type="auto"/>
        <w:jc w:val="center"/>
        <w:tblBorders>
          <w:top w:val="single" w:color="000000" w:sz="6" w:space="0"/>
          <w:left w:val="single" w:color="000000" w:sz="6" w:space="0"/>
          <w:bottom w:val="single" w:color="000000" w:sz="6" w:space="0"/>
          <w:right w:val="single" w:color="000000" w:sz="6" w:space="0"/>
          <w:insideH w:val="single" w:color="000000" w:sz="2" w:space="0"/>
          <w:insideV w:val="single" w:color="000000" w:sz="2" w:space="0"/>
        </w:tblBorders>
        <w:tblLayout w:type="fixed"/>
        <w:tblCellMar>
          <w:top w:w="0" w:type="dxa"/>
          <w:left w:w="108" w:type="dxa"/>
          <w:bottom w:w="0" w:type="dxa"/>
          <w:right w:w="108" w:type="dxa"/>
        </w:tblCellMar>
      </w:tblPr>
      <w:tblGrid>
        <w:gridCol w:w="2126"/>
        <w:gridCol w:w="2126"/>
        <w:gridCol w:w="2126"/>
        <w:gridCol w:w="2126"/>
      </w:tblGrid>
      <w:tr w14:paraId="20F231F9">
        <w:trPr>
          <w:cantSplit/>
          <w:trHeight w:val="578" w:hRule="atLeast"/>
          <w:jc w:val="center"/>
        </w:trPr>
        <w:tc>
          <w:tcPr>
            <w:tcW w:w="1814" w:type="dxa"/>
            <w:tcMar>
              <w:top w:w="90" w:type="dxa"/>
              <w:left w:w="90" w:type="dxa"/>
              <w:bottom w:w="90" w:type="dxa"/>
              <w:right w:w="90" w:type="dxa"/>
            </w:tcMar>
            <w:vAlign w:val="center"/>
          </w:tcPr>
          <w:p w14:paraId="50466F95">
            <w:pPr>
              <w:spacing w:before="0" w:after="0" w:line="288" w:lineRule="auto"/>
              <w:jc w:val="center"/>
            </w:pPr>
            <w:r>
              <w:rPr>
                <w:rFonts w:ascii="宋体" w:hAnsi="宋体" w:eastAsia="宋体"/>
                <w:b/>
                <w:sz w:val="22"/>
              </w:rPr>
              <w:t>字段名称</w:t>
            </w:r>
          </w:p>
        </w:tc>
        <w:tc>
          <w:tcPr>
            <w:tcW w:w="1587" w:type="dxa"/>
            <w:tcMar>
              <w:top w:w="90" w:type="dxa"/>
              <w:left w:w="90" w:type="dxa"/>
              <w:bottom w:w="90" w:type="dxa"/>
              <w:right w:w="90" w:type="dxa"/>
            </w:tcMar>
            <w:vAlign w:val="center"/>
          </w:tcPr>
          <w:p w14:paraId="73962041">
            <w:pPr>
              <w:spacing w:before="0" w:after="0" w:line="288" w:lineRule="auto"/>
              <w:jc w:val="center"/>
            </w:pPr>
            <w:r>
              <w:rPr>
                <w:rFonts w:ascii="宋体" w:hAnsi="宋体" w:eastAsia="宋体"/>
                <w:b/>
                <w:sz w:val="22"/>
              </w:rPr>
              <w:t>类型</w:t>
            </w:r>
          </w:p>
        </w:tc>
        <w:tc>
          <w:tcPr>
            <w:tcW w:w="1360" w:type="dxa"/>
            <w:tcMar>
              <w:top w:w="90" w:type="dxa"/>
              <w:left w:w="90" w:type="dxa"/>
              <w:bottom w:w="90" w:type="dxa"/>
              <w:right w:w="90" w:type="dxa"/>
            </w:tcMar>
            <w:vAlign w:val="center"/>
          </w:tcPr>
          <w:p w14:paraId="79A6D1D4">
            <w:pPr>
              <w:spacing w:before="0" w:after="0" w:line="288" w:lineRule="auto"/>
              <w:jc w:val="center"/>
            </w:pPr>
            <w:r>
              <w:rPr>
                <w:rFonts w:ascii="宋体" w:hAnsi="宋体" w:eastAsia="宋体"/>
                <w:b/>
                <w:sz w:val="22"/>
              </w:rPr>
              <w:t>长度</w:t>
            </w:r>
          </w:p>
        </w:tc>
        <w:tc>
          <w:tcPr>
            <w:tcW w:w="3288" w:type="dxa"/>
            <w:tcMar>
              <w:top w:w="90" w:type="dxa"/>
              <w:left w:w="90" w:type="dxa"/>
              <w:bottom w:w="90" w:type="dxa"/>
              <w:right w:w="90" w:type="dxa"/>
            </w:tcMar>
            <w:vAlign w:val="center"/>
          </w:tcPr>
          <w:p w14:paraId="46DF5290">
            <w:pPr>
              <w:spacing w:before="0" w:after="0" w:line="288" w:lineRule="auto"/>
              <w:jc w:val="center"/>
            </w:pPr>
            <w:r>
              <w:rPr>
                <w:rFonts w:ascii="宋体" w:hAnsi="宋体" w:eastAsia="宋体"/>
                <w:b/>
                <w:sz w:val="22"/>
              </w:rPr>
              <w:t>字段说明</w:t>
            </w:r>
          </w:p>
        </w:tc>
      </w:tr>
      <w:tr w14:paraId="78A1F84D">
        <w:trPr>
          <w:cantSplit/>
          <w:trHeight w:val="522" w:hRule="atLeast"/>
          <w:jc w:val="center"/>
        </w:trPr>
        <w:tc>
          <w:tcPr>
            <w:tcW w:w="1814" w:type="dxa"/>
            <w:tcMar>
              <w:top w:w="90" w:type="dxa"/>
              <w:left w:w="90" w:type="dxa"/>
              <w:bottom w:w="90" w:type="dxa"/>
              <w:right w:w="90" w:type="dxa"/>
            </w:tcMar>
            <w:vAlign w:val="center"/>
          </w:tcPr>
          <w:p w14:paraId="46CB5565">
            <w:pPr>
              <w:spacing w:before="0" w:after="0" w:line="288" w:lineRule="auto"/>
              <w:jc w:val="center"/>
            </w:pPr>
            <w:r>
              <w:rPr>
                <w:rFonts w:ascii="宋体" w:hAnsi="宋体" w:eastAsia="宋体"/>
                <w:b w:val="0"/>
                <w:sz w:val="22"/>
              </w:rPr>
              <w:t>id</w:t>
            </w:r>
          </w:p>
        </w:tc>
        <w:tc>
          <w:tcPr>
            <w:tcW w:w="1587" w:type="dxa"/>
            <w:tcMar>
              <w:top w:w="90" w:type="dxa"/>
              <w:left w:w="90" w:type="dxa"/>
              <w:bottom w:w="90" w:type="dxa"/>
              <w:right w:w="90" w:type="dxa"/>
            </w:tcMar>
            <w:vAlign w:val="center"/>
          </w:tcPr>
          <w:p w14:paraId="5F56432E">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3DB6E0D0">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1DED9E21">
            <w:pPr>
              <w:spacing w:before="0" w:after="0" w:line="288" w:lineRule="auto"/>
              <w:jc w:val="center"/>
            </w:pPr>
            <w:r>
              <w:rPr>
                <w:rFonts w:ascii="宋体" w:hAnsi="宋体" w:eastAsia="宋体"/>
                <w:b w:val="0"/>
                <w:sz w:val="22"/>
              </w:rPr>
              <w:t>来源主键</w:t>
            </w:r>
          </w:p>
        </w:tc>
      </w:tr>
      <w:tr w14:paraId="0F327406">
        <w:trPr>
          <w:cantSplit/>
          <w:trHeight w:val="522" w:hRule="atLeast"/>
          <w:jc w:val="center"/>
        </w:trPr>
        <w:tc>
          <w:tcPr>
            <w:tcW w:w="1814" w:type="dxa"/>
            <w:tcMar>
              <w:top w:w="90" w:type="dxa"/>
              <w:left w:w="90" w:type="dxa"/>
              <w:bottom w:w="90" w:type="dxa"/>
              <w:right w:w="90" w:type="dxa"/>
            </w:tcMar>
            <w:vAlign w:val="center"/>
          </w:tcPr>
          <w:p w14:paraId="20DB2CDE">
            <w:pPr>
              <w:spacing w:before="0" w:after="0" w:line="288" w:lineRule="auto"/>
              <w:jc w:val="center"/>
            </w:pPr>
            <w:r>
              <w:rPr>
                <w:rFonts w:ascii="宋体" w:hAnsi="宋体" w:eastAsia="宋体"/>
                <w:b w:val="0"/>
                <w:sz w:val="22"/>
              </w:rPr>
              <w:t>notebook_id</w:t>
            </w:r>
          </w:p>
        </w:tc>
        <w:tc>
          <w:tcPr>
            <w:tcW w:w="1587" w:type="dxa"/>
            <w:tcMar>
              <w:top w:w="90" w:type="dxa"/>
              <w:left w:w="90" w:type="dxa"/>
              <w:bottom w:w="90" w:type="dxa"/>
              <w:right w:w="90" w:type="dxa"/>
            </w:tcMar>
            <w:vAlign w:val="center"/>
          </w:tcPr>
          <w:p w14:paraId="7BBBC36A">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49FDEBA2">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741DDE93">
            <w:pPr>
              <w:spacing w:before="0" w:after="0" w:line="288" w:lineRule="auto"/>
              <w:jc w:val="center"/>
            </w:pPr>
            <w:r>
              <w:rPr>
                <w:rFonts w:ascii="宋体" w:hAnsi="宋体" w:eastAsia="宋体"/>
                <w:b w:val="0"/>
                <w:sz w:val="22"/>
              </w:rPr>
              <w:t>所属笔记本 ID</w:t>
            </w:r>
          </w:p>
        </w:tc>
      </w:tr>
      <w:tr w14:paraId="3E17080F">
        <w:trPr>
          <w:cantSplit/>
          <w:trHeight w:val="522" w:hRule="atLeast"/>
          <w:jc w:val="center"/>
        </w:trPr>
        <w:tc>
          <w:tcPr>
            <w:tcW w:w="1814" w:type="dxa"/>
            <w:tcMar>
              <w:top w:w="90" w:type="dxa"/>
              <w:left w:w="90" w:type="dxa"/>
              <w:bottom w:w="90" w:type="dxa"/>
              <w:right w:w="90" w:type="dxa"/>
            </w:tcMar>
            <w:vAlign w:val="center"/>
          </w:tcPr>
          <w:p w14:paraId="501DD8F3">
            <w:pPr>
              <w:spacing w:before="0" w:after="0" w:line="288" w:lineRule="auto"/>
              <w:jc w:val="center"/>
            </w:pPr>
            <w:r>
              <w:rPr>
                <w:rFonts w:ascii="宋体" w:hAnsi="宋体" w:eastAsia="宋体"/>
                <w:b w:val="0"/>
                <w:sz w:val="22"/>
              </w:rPr>
              <w:t>title</w:t>
            </w:r>
          </w:p>
        </w:tc>
        <w:tc>
          <w:tcPr>
            <w:tcW w:w="1587" w:type="dxa"/>
            <w:tcMar>
              <w:top w:w="90" w:type="dxa"/>
              <w:left w:w="90" w:type="dxa"/>
              <w:bottom w:w="90" w:type="dxa"/>
              <w:right w:w="90" w:type="dxa"/>
            </w:tcMar>
            <w:vAlign w:val="center"/>
          </w:tcPr>
          <w:p w14:paraId="70C4D697">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32AE915A">
            <w:pPr>
              <w:spacing w:before="0" w:after="0" w:line="288" w:lineRule="auto"/>
              <w:jc w:val="center"/>
            </w:pPr>
            <w:r>
              <w:rPr>
                <w:rFonts w:ascii="宋体" w:hAnsi="宋体" w:eastAsia="宋体"/>
                <w:b w:val="0"/>
                <w:sz w:val="22"/>
              </w:rPr>
              <w:t>500</w:t>
            </w:r>
          </w:p>
        </w:tc>
        <w:tc>
          <w:tcPr>
            <w:tcW w:w="3288" w:type="dxa"/>
            <w:tcMar>
              <w:top w:w="90" w:type="dxa"/>
              <w:left w:w="90" w:type="dxa"/>
              <w:bottom w:w="90" w:type="dxa"/>
              <w:right w:w="90" w:type="dxa"/>
            </w:tcMar>
            <w:vAlign w:val="center"/>
          </w:tcPr>
          <w:p w14:paraId="0C616B26">
            <w:pPr>
              <w:spacing w:before="0" w:after="0" w:line="288" w:lineRule="auto"/>
              <w:jc w:val="center"/>
            </w:pPr>
            <w:r>
              <w:rPr>
                <w:rFonts w:ascii="宋体" w:hAnsi="宋体" w:eastAsia="宋体"/>
                <w:b w:val="0"/>
                <w:sz w:val="22"/>
              </w:rPr>
              <w:t>来源标题</w:t>
            </w:r>
          </w:p>
        </w:tc>
      </w:tr>
      <w:tr w14:paraId="3F192EC4">
        <w:trPr>
          <w:cantSplit/>
          <w:trHeight w:val="522" w:hRule="atLeast"/>
          <w:jc w:val="center"/>
        </w:trPr>
        <w:tc>
          <w:tcPr>
            <w:tcW w:w="1814" w:type="dxa"/>
            <w:tcMar>
              <w:top w:w="90" w:type="dxa"/>
              <w:left w:w="90" w:type="dxa"/>
              <w:bottom w:w="90" w:type="dxa"/>
              <w:right w:w="90" w:type="dxa"/>
            </w:tcMar>
            <w:vAlign w:val="center"/>
          </w:tcPr>
          <w:p w14:paraId="7CF072B5">
            <w:pPr>
              <w:spacing w:before="0" w:after="0" w:line="288" w:lineRule="auto"/>
              <w:jc w:val="center"/>
            </w:pPr>
            <w:r>
              <w:rPr>
                <w:rFonts w:ascii="宋体" w:hAnsi="宋体" w:eastAsia="宋体"/>
                <w:b w:val="0"/>
                <w:sz w:val="22"/>
              </w:rPr>
              <w:t>type</w:t>
            </w:r>
          </w:p>
        </w:tc>
        <w:tc>
          <w:tcPr>
            <w:tcW w:w="1587" w:type="dxa"/>
            <w:tcMar>
              <w:top w:w="90" w:type="dxa"/>
              <w:left w:w="90" w:type="dxa"/>
              <w:bottom w:w="90" w:type="dxa"/>
              <w:right w:w="90" w:type="dxa"/>
            </w:tcMar>
            <w:vAlign w:val="center"/>
          </w:tcPr>
          <w:p w14:paraId="467F0DEC">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68DF75DA">
            <w:pPr>
              <w:spacing w:before="0" w:after="0" w:line="288" w:lineRule="auto"/>
              <w:jc w:val="center"/>
            </w:pPr>
            <w:r>
              <w:rPr>
                <w:rFonts w:ascii="宋体" w:hAnsi="宋体" w:eastAsia="宋体"/>
                <w:b w:val="0"/>
                <w:sz w:val="22"/>
              </w:rPr>
              <w:t>50</w:t>
            </w:r>
          </w:p>
        </w:tc>
        <w:tc>
          <w:tcPr>
            <w:tcW w:w="3288" w:type="dxa"/>
            <w:tcMar>
              <w:top w:w="90" w:type="dxa"/>
              <w:left w:w="90" w:type="dxa"/>
              <w:bottom w:w="90" w:type="dxa"/>
              <w:right w:w="90" w:type="dxa"/>
            </w:tcMar>
            <w:vAlign w:val="center"/>
          </w:tcPr>
          <w:p w14:paraId="0AEE7E71">
            <w:pPr>
              <w:spacing w:before="0" w:after="0" w:line="288" w:lineRule="auto"/>
              <w:jc w:val="center"/>
            </w:pPr>
            <w:r>
              <w:rPr>
                <w:rFonts w:ascii="宋体" w:hAnsi="宋体" w:eastAsia="宋体"/>
                <w:b w:val="0"/>
                <w:sz w:val="22"/>
              </w:rPr>
              <w:t>来源类型</w:t>
            </w:r>
          </w:p>
        </w:tc>
      </w:tr>
      <w:tr w14:paraId="683A5E35">
        <w:trPr>
          <w:cantSplit/>
          <w:trHeight w:val="522" w:hRule="atLeast"/>
          <w:jc w:val="center"/>
        </w:trPr>
        <w:tc>
          <w:tcPr>
            <w:tcW w:w="1814" w:type="dxa"/>
            <w:tcMar>
              <w:top w:w="90" w:type="dxa"/>
              <w:left w:w="90" w:type="dxa"/>
              <w:bottom w:w="90" w:type="dxa"/>
              <w:right w:w="90" w:type="dxa"/>
            </w:tcMar>
            <w:vAlign w:val="center"/>
          </w:tcPr>
          <w:p w14:paraId="6C08FD9C">
            <w:pPr>
              <w:spacing w:before="0" w:after="0" w:line="288" w:lineRule="auto"/>
              <w:jc w:val="center"/>
            </w:pPr>
            <w:r>
              <w:rPr>
                <w:rFonts w:ascii="宋体" w:hAnsi="宋体" w:eastAsia="宋体"/>
                <w:b w:val="0"/>
                <w:sz w:val="22"/>
              </w:rPr>
              <w:t>status</w:t>
            </w:r>
          </w:p>
        </w:tc>
        <w:tc>
          <w:tcPr>
            <w:tcW w:w="1587" w:type="dxa"/>
            <w:tcMar>
              <w:top w:w="90" w:type="dxa"/>
              <w:left w:w="90" w:type="dxa"/>
              <w:bottom w:w="90" w:type="dxa"/>
              <w:right w:w="90" w:type="dxa"/>
            </w:tcMar>
            <w:vAlign w:val="center"/>
          </w:tcPr>
          <w:p w14:paraId="509E3EA9">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17B744D6">
            <w:pPr>
              <w:spacing w:before="0" w:after="0" w:line="288" w:lineRule="auto"/>
              <w:jc w:val="center"/>
            </w:pPr>
            <w:r>
              <w:rPr>
                <w:rFonts w:ascii="宋体" w:hAnsi="宋体" w:eastAsia="宋体"/>
                <w:b w:val="0"/>
                <w:sz w:val="22"/>
              </w:rPr>
              <w:t>50</w:t>
            </w:r>
          </w:p>
        </w:tc>
        <w:tc>
          <w:tcPr>
            <w:tcW w:w="3288" w:type="dxa"/>
            <w:tcMar>
              <w:top w:w="90" w:type="dxa"/>
              <w:left w:w="90" w:type="dxa"/>
              <w:bottom w:w="90" w:type="dxa"/>
              <w:right w:w="90" w:type="dxa"/>
            </w:tcMar>
            <w:vAlign w:val="center"/>
          </w:tcPr>
          <w:p w14:paraId="6A09EC37">
            <w:pPr>
              <w:spacing w:before="0" w:after="0" w:line="288" w:lineRule="auto"/>
              <w:jc w:val="center"/>
            </w:pPr>
            <w:r>
              <w:rPr>
                <w:rFonts w:ascii="宋体" w:hAnsi="宋体" w:eastAsia="宋体"/>
                <w:b w:val="0"/>
                <w:sz w:val="22"/>
              </w:rPr>
              <w:t>索引状态</w:t>
            </w:r>
          </w:p>
        </w:tc>
      </w:tr>
      <w:tr w14:paraId="6727292E">
        <w:trPr>
          <w:cantSplit/>
          <w:trHeight w:val="522" w:hRule="atLeast"/>
          <w:jc w:val="center"/>
        </w:trPr>
        <w:tc>
          <w:tcPr>
            <w:tcW w:w="1814" w:type="dxa"/>
            <w:tcMar>
              <w:top w:w="90" w:type="dxa"/>
              <w:left w:w="90" w:type="dxa"/>
              <w:bottom w:w="90" w:type="dxa"/>
              <w:right w:w="90" w:type="dxa"/>
            </w:tcMar>
            <w:vAlign w:val="center"/>
          </w:tcPr>
          <w:p w14:paraId="07BA395E">
            <w:pPr>
              <w:spacing w:before="0" w:after="0" w:line="288" w:lineRule="auto"/>
              <w:jc w:val="center"/>
            </w:pPr>
            <w:r>
              <w:rPr>
                <w:rFonts w:ascii="宋体" w:hAnsi="宋体" w:eastAsia="宋体"/>
                <w:b w:val="0"/>
                <w:sz w:val="22"/>
              </w:rPr>
              <w:t>file_path</w:t>
            </w:r>
          </w:p>
        </w:tc>
        <w:tc>
          <w:tcPr>
            <w:tcW w:w="1587" w:type="dxa"/>
            <w:tcMar>
              <w:top w:w="90" w:type="dxa"/>
              <w:left w:w="90" w:type="dxa"/>
              <w:bottom w:w="90" w:type="dxa"/>
              <w:right w:w="90" w:type="dxa"/>
            </w:tcMar>
            <w:vAlign w:val="center"/>
          </w:tcPr>
          <w:p w14:paraId="63ED92DD">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51F0A6E4">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121FFCB5">
            <w:pPr>
              <w:spacing w:before="0" w:after="0" w:line="288" w:lineRule="auto"/>
              <w:jc w:val="center"/>
            </w:pPr>
            <w:r>
              <w:rPr>
                <w:rFonts w:ascii="宋体" w:hAnsi="宋体" w:eastAsia="宋体"/>
                <w:b w:val="0"/>
                <w:sz w:val="22"/>
              </w:rPr>
              <w:t>文件路径</w:t>
            </w:r>
          </w:p>
        </w:tc>
      </w:tr>
      <w:tr w14:paraId="48CABD57">
        <w:trPr>
          <w:cantSplit/>
          <w:trHeight w:val="522" w:hRule="atLeast"/>
          <w:jc w:val="center"/>
        </w:trPr>
        <w:tc>
          <w:tcPr>
            <w:tcW w:w="1814" w:type="dxa"/>
            <w:tcMar>
              <w:top w:w="90" w:type="dxa"/>
              <w:left w:w="90" w:type="dxa"/>
              <w:bottom w:w="90" w:type="dxa"/>
              <w:right w:w="90" w:type="dxa"/>
            </w:tcMar>
            <w:vAlign w:val="center"/>
          </w:tcPr>
          <w:p w14:paraId="66154A39">
            <w:pPr>
              <w:spacing w:before="0" w:after="0" w:line="288" w:lineRule="auto"/>
              <w:jc w:val="center"/>
            </w:pPr>
            <w:r>
              <w:rPr>
                <w:rFonts w:ascii="宋体" w:hAnsi="宋体" w:eastAsia="宋体"/>
                <w:b w:val="0"/>
                <w:sz w:val="22"/>
              </w:rPr>
              <w:t>url</w:t>
            </w:r>
          </w:p>
        </w:tc>
        <w:tc>
          <w:tcPr>
            <w:tcW w:w="1587" w:type="dxa"/>
            <w:tcMar>
              <w:top w:w="90" w:type="dxa"/>
              <w:left w:w="90" w:type="dxa"/>
              <w:bottom w:w="90" w:type="dxa"/>
              <w:right w:w="90" w:type="dxa"/>
            </w:tcMar>
            <w:vAlign w:val="center"/>
          </w:tcPr>
          <w:p w14:paraId="0B544283">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350DF31B">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70B790B9">
            <w:pPr>
              <w:spacing w:before="0" w:after="0" w:line="288" w:lineRule="auto"/>
              <w:jc w:val="center"/>
            </w:pPr>
            <w:r>
              <w:rPr>
                <w:rFonts w:ascii="宋体" w:hAnsi="宋体" w:eastAsia="宋体"/>
                <w:b w:val="0"/>
                <w:sz w:val="22"/>
              </w:rPr>
              <w:t>网页地址</w:t>
            </w:r>
          </w:p>
        </w:tc>
      </w:tr>
      <w:tr w14:paraId="1A503C55">
        <w:trPr>
          <w:cantSplit/>
          <w:trHeight w:val="522" w:hRule="atLeast"/>
          <w:jc w:val="center"/>
        </w:trPr>
        <w:tc>
          <w:tcPr>
            <w:tcW w:w="1814" w:type="dxa"/>
            <w:tcMar>
              <w:top w:w="90" w:type="dxa"/>
              <w:left w:w="90" w:type="dxa"/>
              <w:bottom w:w="90" w:type="dxa"/>
              <w:right w:w="90" w:type="dxa"/>
            </w:tcMar>
            <w:vAlign w:val="center"/>
          </w:tcPr>
          <w:p w14:paraId="0EF0F865">
            <w:pPr>
              <w:spacing w:before="0" w:after="0" w:line="288" w:lineRule="auto"/>
              <w:jc w:val="center"/>
            </w:pPr>
            <w:r>
              <w:rPr>
                <w:rFonts w:ascii="宋体" w:hAnsi="宋体" w:eastAsia="宋体"/>
                <w:b w:val="0"/>
                <w:sz w:val="22"/>
              </w:rPr>
              <w:t>raw_text</w:t>
            </w:r>
          </w:p>
        </w:tc>
        <w:tc>
          <w:tcPr>
            <w:tcW w:w="1587" w:type="dxa"/>
            <w:tcMar>
              <w:top w:w="90" w:type="dxa"/>
              <w:left w:w="90" w:type="dxa"/>
              <w:bottom w:w="90" w:type="dxa"/>
              <w:right w:w="90" w:type="dxa"/>
            </w:tcMar>
            <w:vAlign w:val="center"/>
          </w:tcPr>
          <w:p w14:paraId="40069412">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5F366007">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6FD95A8C">
            <w:pPr>
              <w:spacing w:before="0" w:after="0" w:line="288" w:lineRule="auto"/>
              <w:jc w:val="center"/>
            </w:pPr>
            <w:r>
              <w:rPr>
                <w:rFonts w:ascii="宋体" w:hAnsi="宋体" w:eastAsia="宋体"/>
                <w:b w:val="0"/>
                <w:sz w:val="22"/>
              </w:rPr>
              <w:t>抽取后的原始文本</w:t>
            </w:r>
          </w:p>
        </w:tc>
      </w:tr>
      <w:tr w14:paraId="4EEF264A">
        <w:trPr>
          <w:cantSplit/>
          <w:trHeight w:val="522" w:hRule="atLeast"/>
          <w:jc w:val="center"/>
        </w:trPr>
        <w:tc>
          <w:tcPr>
            <w:tcW w:w="1814" w:type="dxa"/>
            <w:tcMar>
              <w:top w:w="90" w:type="dxa"/>
              <w:left w:w="90" w:type="dxa"/>
              <w:bottom w:w="90" w:type="dxa"/>
              <w:right w:w="90" w:type="dxa"/>
            </w:tcMar>
            <w:vAlign w:val="center"/>
          </w:tcPr>
          <w:p w14:paraId="182A7954">
            <w:pPr>
              <w:spacing w:before="0" w:after="0" w:line="288" w:lineRule="auto"/>
              <w:jc w:val="center"/>
            </w:pPr>
            <w:r>
              <w:rPr>
                <w:rFonts w:ascii="宋体" w:hAnsi="宋体" w:eastAsia="宋体"/>
                <w:b w:val="0"/>
                <w:sz w:val="22"/>
              </w:rPr>
              <w:t>summary</w:t>
            </w:r>
          </w:p>
        </w:tc>
        <w:tc>
          <w:tcPr>
            <w:tcW w:w="1587" w:type="dxa"/>
            <w:tcMar>
              <w:top w:w="90" w:type="dxa"/>
              <w:left w:w="90" w:type="dxa"/>
              <w:bottom w:w="90" w:type="dxa"/>
              <w:right w:w="90" w:type="dxa"/>
            </w:tcMar>
            <w:vAlign w:val="center"/>
          </w:tcPr>
          <w:p w14:paraId="32D353DD">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167F20F3">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0ACD6F35">
            <w:pPr>
              <w:spacing w:before="0" w:after="0" w:line="288" w:lineRule="auto"/>
              <w:jc w:val="center"/>
            </w:pPr>
            <w:r>
              <w:rPr>
                <w:rFonts w:ascii="宋体" w:hAnsi="宋体" w:eastAsia="宋体"/>
                <w:b w:val="0"/>
                <w:sz w:val="22"/>
              </w:rPr>
              <w:t>来源摘要</w:t>
            </w:r>
          </w:p>
        </w:tc>
      </w:tr>
      <w:tr w14:paraId="097E3A51">
        <w:trPr>
          <w:cantSplit/>
          <w:trHeight w:val="522" w:hRule="atLeast"/>
          <w:jc w:val="center"/>
        </w:trPr>
        <w:tc>
          <w:tcPr>
            <w:tcW w:w="1814" w:type="dxa"/>
            <w:tcMar>
              <w:top w:w="90" w:type="dxa"/>
              <w:left w:w="90" w:type="dxa"/>
              <w:bottom w:w="90" w:type="dxa"/>
              <w:right w:w="90" w:type="dxa"/>
            </w:tcMar>
            <w:vAlign w:val="center"/>
          </w:tcPr>
          <w:p w14:paraId="43FF7C09">
            <w:pPr>
              <w:spacing w:before="0" w:after="0" w:line="288" w:lineRule="auto"/>
              <w:jc w:val="center"/>
            </w:pPr>
            <w:r>
              <w:rPr>
                <w:rFonts w:ascii="宋体" w:hAnsi="宋体" w:eastAsia="宋体"/>
                <w:b w:val="0"/>
                <w:sz w:val="22"/>
              </w:rPr>
              <w:t>storage_key</w:t>
            </w:r>
          </w:p>
        </w:tc>
        <w:tc>
          <w:tcPr>
            <w:tcW w:w="1587" w:type="dxa"/>
            <w:tcMar>
              <w:top w:w="90" w:type="dxa"/>
              <w:left w:w="90" w:type="dxa"/>
              <w:bottom w:w="90" w:type="dxa"/>
              <w:right w:w="90" w:type="dxa"/>
            </w:tcMar>
            <w:vAlign w:val="center"/>
          </w:tcPr>
          <w:p w14:paraId="4A75497F">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6ED68765">
            <w:pPr>
              <w:spacing w:before="0" w:after="0" w:line="288" w:lineRule="auto"/>
              <w:jc w:val="center"/>
            </w:pPr>
            <w:r>
              <w:rPr>
                <w:rFonts w:ascii="宋体" w:hAnsi="宋体" w:eastAsia="宋体"/>
                <w:b w:val="0"/>
                <w:sz w:val="22"/>
              </w:rPr>
              <w:t>500</w:t>
            </w:r>
          </w:p>
        </w:tc>
        <w:tc>
          <w:tcPr>
            <w:tcW w:w="3288" w:type="dxa"/>
            <w:tcMar>
              <w:top w:w="90" w:type="dxa"/>
              <w:left w:w="90" w:type="dxa"/>
              <w:bottom w:w="90" w:type="dxa"/>
              <w:right w:w="90" w:type="dxa"/>
            </w:tcMar>
            <w:vAlign w:val="center"/>
          </w:tcPr>
          <w:p w14:paraId="4F222FED">
            <w:pPr>
              <w:spacing w:before="0" w:after="0" w:line="288" w:lineRule="auto"/>
              <w:jc w:val="center"/>
            </w:pPr>
            <w:r>
              <w:rPr>
                <w:rFonts w:ascii="宋体" w:hAnsi="宋体" w:eastAsia="宋体"/>
                <w:b w:val="0"/>
                <w:sz w:val="22"/>
              </w:rPr>
              <w:t>对象存储键</w:t>
            </w:r>
          </w:p>
        </w:tc>
      </w:tr>
      <w:tr w14:paraId="0665A43F">
        <w:trPr>
          <w:cantSplit/>
          <w:trHeight w:val="522" w:hRule="atLeast"/>
          <w:jc w:val="center"/>
        </w:trPr>
        <w:tc>
          <w:tcPr>
            <w:tcW w:w="1814" w:type="dxa"/>
            <w:tcMar>
              <w:top w:w="90" w:type="dxa"/>
              <w:left w:w="90" w:type="dxa"/>
              <w:bottom w:w="90" w:type="dxa"/>
              <w:right w:w="90" w:type="dxa"/>
            </w:tcMar>
            <w:vAlign w:val="center"/>
          </w:tcPr>
          <w:p w14:paraId="580C2B03">
            <w:pPr>
              <w:spacing w:before="0" w:after="0" w:line="288" w:lineRule="auto"/>
              <w:jc w:val="center"/>
            </w:pPr>
            <w:r>
              <w:rPr>
                <w:rFonts w:ascii="宋体" w:hAnsi="宋体" w:eastAsia="宋体"/>
                <w:b w:val="0"/>
                <w:sz w:val="22"/>
              </w:rPr>
              <w:t>storage_backend</w:t>
            </w:r>
          </w:p>
        </w:tc>
        <w:tc>
          <w:tcPr>
            <w:tcW w:w="1587" w:type="dxa"/>
            <w:tcMar>
              <w:top w:w="90" w:type="dxa"/>
              <w:left w:w="90" w:type="dxa"/>
              <w:bottom w:w="90" w:type="dxa"/>
              <w:right w:w="90" w:type="dxa"/>
            </w:tcMar>
            <w:vAlign w:val="center"/>
          </w:tcPr>
          <w:p w14:paraId="01258499">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4238944F">
            <w:pPr>
              <w:spacing w:before="0" w:after="0" w:line="288" w:lineRule="auto"/>
              <w:jc w:val="center"/>
            </w:pPr>
            <w:r>
              <w:rPr>
                <w:rFonts w:ascii="宋体" w:hAnsi="宋体" w:eastAsia="宋体"/>
                <w:b w:val="0"/>
                <w:sz w:val="22"/>
              </w:rPr>
              <w:t>20</w:t>
            </w:r>
          </w:p>
        </w:tc>
        <w:tc>
          <w:tcPr>
            <w:tcW w:w="3288" w:type="dxa"/>
            <w:tcMar>
              <w:top w:w="90" w:type="dxa"/>
              <w:left w:w="90" w:type="dxa"/>
              <w:bottom w:w="90" w:type="dxa"/>
              <w:right w:w="90" w:type="dxa"/>
            </w:tcMar>
            <w:vAlign w:val="center"/>
          </w:tcPr>
          <w:p w14:paraId="43B66A84">
            <w:pPr>
              <w:spacing w:before="0" w:after="0" w:line="288" w:lineRule="auto"/>
              <w:jc w:val="center"/>
            </w:pPr>
            <w:r>
              <w:rPr>
                <w:rFonts w:ascii="宋体" w:hAnsi="宋体" w:eastAsia="宋体"/>
                <w:b w:val="0"/>
                <w:sz w:val="22"/>
              </w:rPr>
              <w:t>存储后端类型</w:t>
            </w:r>
          </w:p>
        </w:tc>
      </w:tr>
      <w:tr w14:paraId="5E0DF21C">
        <w:trPr>
          <w:cantSplit/>
          <w:trHeight w:val="522" w:hRule="atLeast"/>
          <w:jc w:val="center"/>
        </w:trPr>
        <w:tc>
          <w:tcPr>
            <w:tcW w:w="1814" w:type="dxa"/>
            <w:tcMar>
              <w:top w:w="90" w:type="dxa"/>
              <w:left w:w="90" w:type="dxa"/>
              <w:bottom w:w="90" w:type="dxa"/>
              <w:right w:w="90" w:type="dxa"/>
            </w:tcMar>
            <w:vAlign w:val="center"/>
          </w:tcPr>
          <w:p w14:paraId="0E5709DC">
            <w:pPr>
              <w:spacing w:before="0" w:after="0" w:line="288" w:lineRule="auto"/>
              <w:jc w:val="center"/>
            </w:pPr>
            <w:r>
              <w:rPr>
                <w:rFonts w:ascii="宋体" w:hAnsi="宋体" w:eastAsia="宋体"/>
                <w:b w:val="0"/>
                <w:sz w:val="22"/>
              </w:rPr>
              <w:t>created_at</w:t>
            </w:r>
          </w:p>
        </w:tc>
        <w:tc>
          <w:tcPr>
            <w:tcW w:w="1587" w:type="dxa"/>
            <w:tcMar>
              <w:top w:w="90" w:type="dxa"/>
              <w:left w:w="90" w:type="dxa"/>
              <w:bottom w:w="90" w:type="dxa"/>
              <w:right w:w="90" w:type="dxa"/>
            </w:tcMar>
            <w:vAlign w:val="center"/>
          </w:tcPr>
          <w:p w14:paraId="6024E182">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29A60A35">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5F163FD7">
            <w:pPr>
              <w:spacing w:before="0" w:after="0" w:line="288" w:lineRule="auto"/>
              <w:jc w:val="center"/>
            </w:pPr>
            <w:r>
              <w:rPr>
                <w:rFonts w:ascii="宋体" w:hAnsi="宋体" w:eastAsia="宋体"/>
                <w:b w:val="0"/>
                <w:sz w:val="22"/>
              </w:rPr>
              <w:t>创建时间</w:t>
            </w:r>
          </w:p>
        </w:tc>
      </w:tr>
      <w:tr w14:paraId="6A4226F0">
        <w:trPr>
          <w:cantSplit/>
          <w:trHeight w:val="522" w:hRule="atLeast"/>
          <w:jc w:val="center"/>
        </w:trPr>
        <w:tc>
          <w:tcPr>
            <w:tcW w:w="1814" w:type="dxa"/>
            <w:tcMar>
              <w:top w:w="90" w:type="dxa"/>
              <w:left w:w="90" w:type="dxa"/>
              <w:bottom w:w="90" w:type="dxa"/>
              <w:right w:w="90" w:type="dxa"/>
            </w:tcMar>
            <w:vAlign w:val="center"/>
          </w:tcPr>
          <w:p w14:paraId="0365A947">
            <w:pPr>
              <w:spacing w:before="0" w:after="0" w:line="288" w:lineRule="auto"/>
              <w:jc w:val="center"/>
            </w:pPr>
            <w:r>
              <w:rPr>
                <w:rFonts w:ascii="宋体" w:hAnsi="宋体" w:eastAsia="宋体"/>
                <w:b w:val="0"/>
                <w:sz w:val="22"/>
              </w:rPr>
              <w:t>updated_at</w:t>
            </w:r>
          </w:p>
        </w:tc>
        <w:tc>
          <w:tcPr>
            <w:tcW w:w="1587" w:type="dxa"/>
            <w:tcMar>
              <w:top w:w="90" w:type="dxa"/>
              <w:left w:w="90" w:type="dxa"/>
              <w:bottom w:w="90" w:type="dxa"/>
              <w:right w:w="90" w:type="dxa"/>
            </w:tcMar>
            <w:vAlign w:val="center"/>
          </w:tcPr>
          <w:p w14:paraId="31EA9803">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4FD5EE29">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2A63B9A8">
            <w:pPr>
              <w:spacing w:before="0" w:after="0" w:line="288" w:lineRule="auto"/>
              <w:jc w:val="center"/>
            </w:pPr>
            <w:r>
              <w:rPr>
                <w:rFonts w:ascii="宋体" w:hAnsi="宋体" w:eastAsia="宋体"/>
                <w:b w:val="0"/>
                <w:sz w:val="22"/>
              </w:rPr>
              <w:t>更新时间</w:t>
            </w:r>
          </w:p>
        </w:tc>
      </w:tr>
    </w:tbl>
    <w:p w14:paraId="21FD6D2F"/>
    <w:p w14:paraId="7BC75F60">
      <w:pPr>
        <w:spacing w:before="200" w:after="80"/>
        <w:jc w:val="center"/>
      </w:pPr>
      <w:r>
        <w:rPr>
          <w:rFonts w:ascii="宋体" w:hAnsi="宋体" w:eastAsia="宋体"/>
          <w:b/>
          <w:sz w:val="24"/>
        </w:rPr>
        <w:t>表3-4 知识分块表（chunks）</w:t>
      </w:r>
    </w:p>
    <w:tbl>
      <w:tblPr>
        <w:tblStyle w:val="34"/>
        <w:tblW w:w="0" w:type="auto"/>
        <w:jc w:val="center"/>
        <w:tblBorders>
          <w:top w:val="single" w:color="000000" w:sz="6" w:space="0"/>
          <w:left w:val="single" w:color="000000" w:sz="6" w:space="0"/>
          <w:bottom w:val="single" w:color="000000" w:sz="6" w:space="0"/>
          <w:right w:val="single" w:color="000000" w:sz="6" w:space="0"/>
          <w:insideH w:val="single" w:color="000000" w:sz="2" w:space="0"/>
          <w:insideV w:val="single" w:color="000000" w:sz="2" w:space="0"/>
        </w:tblBorders>
        <w:tblLayout w:type="fixed"/>
        <w:tblCellMar>
          <w:top w:w="0" w:type="dxa"/>
          <w:left w:w="108" w:type="dxa"/>
          <w:bottom w:w="0" w:type="dxa"/>
          <w:right w:w="108" w:type="dxa"/>
        </w:tblCellMar>
      </w:tblPr>
      <w:tblGrid>
        <w:gridCol w:w="2126"/>
        <w:gridCol w:w="2126"/>
        <w:gridCol w:w="2126"/>
        <w:gridCol w:w="2126"/>
      </w:tblGrid>
      <w:tr w14:paraId="2530FFAF">
        <w:trPr>
          <w:cantSplit/>
          <w:trHeight w:val="578" w:hRule="atLeast"/>
          <w:jc w:val="center"/>
        </w:trPr>
        <w:tc>
          <w:tcPr>
            <w:tcW w:w="1814" w:type="dxa"/>
            <w:tcMar>
              <w:top w:w="90" w:type="dxa"/>
              <w:left w:w="90" w:type="dxa"/>
              <w:bottom w:w="90" w:type="dxa"/>
              <w:right w:w="90" w:type="dxa"/>
            </w:tcMar>
            <w:vAlign w:val="center"/>
          </w:tcPr>
          <w:p w14:paraId="18B2EBAC">
            <w:pPr>
              <w:spacing w:before="0" w:after="0" w:line="288" w:lineRule="auto"/>
              <w:jc w:val="center"/>
            </w:pPr>
            <w:r>
              <w:rPr>
                <w:rFonts w:ascii="宋体" w:hAnsi="宋体" w:eastAsia="宋体"/>
                <w:b/>
                <w:sz w:val="22"/>
              </w:rPr>
              <w:t>字段名称</w:t>
            </w:r>
          </w:p>
        </w:tc>
        <w:tc>
          <w:tcPr>
            <w:tcW w:w="1587" w:type="dxa"/>
            <w:tcMar>
              <w:top w:w="90" w:type="dxa"/>
              <w:left w:w="90" w:type="dxa"/>
              <w:bottom w:w="90" w:type="dxa"/>
              <w:right w:w="90" w:type="dxa"/>
            </w:tcMar>
            <w:vAlign w:val="center"/>
          </w:tcPr>
          <w:p w14:paraId="732C7CC2">
            <w:pPr>
              <w:spacing w:before="0" w:after="0" w:line="288" w:lineRule="auto"/>
              <w:jc w:val="center"/>
            </w:pPr>
            <w:r>
              <w:rPr>
                <w:rFonts w:ascii="宋体" w:hAnsi="宋体" w:eastAsia="宋体"/>
                <w:b/>
                <w:sz w:val="22"/>
              </w:rPr>
              <w:t>类型</w:t>
            </w:r>
          </w:p>
        </w:tc>
        <w:tc>
          <w:tcPr>
            <w:tcW w:w="1360" w:type="dxa"/>
            <w:tcMar>
              <w:top w:w="90" w:type="dxa"/>
              <w:left w:w="90" w:type="dxa"/>
              <w:bottom w:w="90" w:type="dxa"/>
              <w:right w:w="90" w:type="dxa"/>
            </w:tcMar>
            <w:vAlign w:val="center"/>
          </w:tcPr>
          <w:p w14:paraId="6B1C68FE">
            <w:pPr>
              <w:spacing w:before="0" w:after="0" w:line="288" w:lineRule="auto"/>
              <w:jc w:val="center"/>
            </w:pPr>
            <w:r>
              <w:rPr>
                <w:rFonts w:ascii="宋体" w:hAnsi="宋体" w:eastAsia="宋体"/>
                <w:b/>
                <w:sz w:val="22"/>
              </w:rPr>
              <w:t>长度</w:t>
            </w:r>
          </w:p>
        </w:tc>
        <w:tc>
          <w:tcPr>
            <w:tcW w:w="3288" w:type="dxa"/>
            <w:tcMar>
              <w:top w:w="90" w:type="dxa"/>
              <w:left w:w="90" w:type="dxa"/>
              <w:bottom w:w="90" w:type="dxa"/>
              <w:right w:w="90" w:type="dxa"/>
            </w:tcMar>
            <w:vAlign w:val="center"/>
          </w:tcPr>
          <w:p w14:paraId="17AF8D1B">
            <w:pPr>
              <w:spacing w:before="0" w:after="0" w:line="288" w:lineRule="auto"/>
              <w:jc w:val="center"/>
            </w:pPr>
            <w:r>
              <w:rPr>
                <w:rFonts w:ascii="宋体" w:hAnsi="宋体" w:eastAsia="宋体"/>
                <w:b/>
                <w:sz w:val="22"/>
              </w:rPr>
              <w:t>字段说明</w:t>
            </w:r>
          </w:p>
        </w:tc>
      </w:tr>
      <w:tr w14:paraId="700C9CBE">
        <w:trPr>
          <w:cantSplit/>
          <w:trHeight w:val="522" w:hRule="atLeast"/>
          <w:jc w:val="center"/>
        </w:trPr>
        <w:tc>
          <w:tcPr>
            <w:tcW w:w="1814" w:type="dxa"/>
            <w:tcMar>
              <w:top w:w="90" w:type="dxa"/>
              <w:left w:w="90" w:type="dxa"/>
              <w:bottom w:w="90" w:type="dxa"/>
              <w:right w:w="90" w:type="dxa"/>
            </w:tcMar>
            <w:vAlign w:val="center"/>
          </w:tcPr>
          <w:p w14:paraId="69543089">
            <w:pPr>
              <w:spacing w:before="0" w:after="0" w:line="288" w:lineRule="auto"/>
              <w:jc w:val="center"/>
            </w:pPr>
            <w:r>
              <w:rPr>
                <w:rFonts w:ascii="宋体" w:hAnsi="宋体" w:eastAsia="宋体"/>
                <w:b w:val="0"/>
                <w:sz w:val="22"/>
              </w:rPr>
              <w:t>id</w:t>
            </w:r>
          </w:p>
        </w:tc>
        <w:tc>
          <w:tcPr>
            <w:tcW w:w="1587" w:type="dxa"/>
            <w:tcMar>
              <w:top w:w="90" w:type="dxa"/>
              <w:left w:w="90" w:type="dxa"/>
              <w:bottom w:w="90" w:type="dxa"/>
              <w:right w:w="90" w:type="dxa"/>
            </w:tcMar>
            <w:vAlign w:val="center"/>
          </w:tcPr>
          <w:p w14:paraId="345A09FD">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147B15AD">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5AB20836">
            <w:pPr>
              <w:spacing w:before="0" w:after="0" w:line="288" w:lineRule="auto"/>
              <w:jc w:val="center"/>
            </w:pPr>
            <w:r>
              <w:rPr>
                <w:rFonts w:ascii="宋体" w:hAnsi="宋体" w:eastAsia="宋体"/>
                <w:b w:val="0"/>
                <w:sz w:val="22"/>
              </w:rPr>
              <w:t>分块主键</w:t>
            </w:r>
          </w:p>
        </w:tc>
      </w:tr>
      <w:tr w14:paraId="17BBD765">
        <w:trPr>
          <w:cantSplit/>
          <w:trHeight w:val="522" w:hRule="atLeast"/>
          <w:jc w:val="center"/>
        </w:trPr>
        <w:tc>
          <w:tcPr>
            <w:tcW w:w="1814" w:type="dxa"/>
            <w:tcMar>
              <w:top w:w="90" w:type="dxa"/>
              <w:left w:w="90" w:type="dxa"/>
              <w:bottom w:w="90" w:type="dxa"/>
              <w:right w:w="90" w:type="dxa"/>
            </w:tcMar>
            <w:vAlign w:val="center"/>
          </w:tcPr>
          <w:p w14:paraId="058003FB">
            <w:pPr>
              <w:spacing w:before="0" w:after="0" w:line="288" w:lineRule="auto"/>
              <w:jc w:val="center"/>
            </w:pPr>
            <w:r>
              <w:rPr>
                <w:rFonts w:ascii="宋体" w:hAnsi="宋体" w:eastAsia="宋体"/>
                <w:b w:val="0"/>
                <w:sz w:val="22"/>
              </w:rPr>
              <w:t>source_id</w:t>
            </w:r>
          </w:p>
        </w:tc>
        <w:tc>
          <w:tcPr>
            <w:tcW w:w="1587" w:type="dxa"/>
            <w:tcMar>
              <w:top w:w="90" w:type="dxa"/>
              <w:left w:w="90" w:type="dxa"/>
              <w:bottom w:w="90" w:type="dxa"/>
              <w:right w:w="90" w:type="dxa"/>
            </w:tcMar>
            <w:vAlign w:val="center"/>
          </w:tcPr>
          <w:p w14:paraId="2C0375A5">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57B80D65">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28FEF498">
            <w:pPr>
              <w:spacing w:before="0" w:after="0" w:line="288" w:lineRule="auto"/>
              <w:jc w:val="center"/>
            </w:pPr>
            <w:r>
              <w:rPr>
                <w:rFonts w:ascii="宋体" w:hAnsi="宋体" w:eastAsia="宋体"/>
                <w:b w:val="0"/>
                <w:sz w:val="22"/>
              </w:rPr>
              <w:t>所属来源 ID</w:t>
            </w:r>
          </w:p>
        </w:tc>
      </w:tr>
      <w:tr w14:paraId="71A86B5C">
        <w:trPr>
          <w:cantSplit/>
          <w:trHeight w:val="522" w:hRule="atLeast"/>
          <w:jc w:val="center"/>
        </w:trPr>
        <w:tc>
          <w:tcPr>
            <w:tcW w:w="1814" w:type="dxa"/>
            <w:tcMar>
              <w:top w:w="90" w:type="dxa"/>
              <w:left w:w="90" w:type="dxa"/>
              <w:bottom w:w="90" w:type="dxa"/>
              <w:right w:w="90" w:type="dxa"/>
            </w:tcMar>
            <w:vAlign w:val="center"/>
          </w:tcPr>
          <w:p w14:paraId="5059CDBB">
            <w:pPr>
              <w:spacing w:before="0" w:after="0" w:line="288" w:lineRule="auto"/>
              <w:jc w:val="center"/>
            </w:pPr>
            <w:r>
              <w:rPr>
                <w:rFonts w:ascii="宋体" w:hAnsi="宋体" w:eastAsia="宋体"/>
                <w:b w:val="0"/>
                <w:sz w:val="22"/>
              </w:rPr>
              <w:t>notebook_id</w:t>
            </w:r>
          </w:p>
        </w:tc>
        <w:tc>
          <w:tcPr>
            <w:tcW w:w="1587" w:type="dxa"/>
            <w:tcMar>
              <w:top w:w="90" w:type="dxa"/>
              <w:left w:w="90" w:type="dxa"/>
              <w:bottom w:w="90" w:type="dxa"/>
              <w:right w:w="90" w:type="dxa"/>
            </w:tcMar>
            <w:vAlign w:val="center"/>
          </w:tcPr>
          <w:p w14:paraId="7987615B">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730468ED">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1F92B933">
            <w:pPr>
              <w:spacing w:before="0" w:after="0" w:line="288" w:lineRule="auto"/>
              <w:jc w:val="center"/>
            </w:pPr>
            <w:r>
              <w:rPr>
                <w:rFonts w:ascii="宋体" w:hAnsi="宋体" w:eastAsia="宋体"/>
                <w:b w:val="0"/>
                <w:sz w:val="22"/>
              </w:rPr>
              <w:t>所属笔记本 ID</w:t>
            </w:r>
          </w:p>
        </w:tc>
      </w:tr>
      <w:tr w14:paraId="6EDF191B">
        <w:trPr>
          <w:cantSplit/>
          <w:trHeight w:val="522" w:hRule="atLeast"/>
          <w:jc w:val="center"/>
        </w:trPr>
        <w:tc>
          <w:tcPr>
            <w:tcW w:w="1814" w:type="dxa"/>
            <w:tcMar>
              <w:top w:w="90" w:type="dxa"/>
              <w:left w:w="90" w:type="dxa"/>
              <w:bottom w:w="90" w:type="dxa"/>
              <w:right w:w="90" w:type="dxa"/>
            </w:tcMar>
            <w:vAlign w:val="center"/>
          </w:tcPr>
          <w:p w14:paraId="23E6C20A">
            <w:pPr>
              <w:spacing w:before="0" w:after="0" w:line="288" w:lineRule="auto"/>
              <w:jc w:val="center"/>
            </w:pPr>
            <w:r>
              <w:rPr>
                <w:rFonts w:ascii="宋体" w:hAnsi="宋体" w:eastAsia="宋体"/>
                <w:b w:val="0"/>
                <w:sz w:val="22"/>
              </w:rPr>
              <w:t>content</w:t>
            </w:r>
          </w:p>
        </w:tc>
        <w:tc>
          <w:tcPr>
            <w:tcW w:w="1587" w:type="dxa"/>
            <w:tcMar>
              <w:top w:w="90" w:type="dxa"/>
              <w:left w:w="90" w:type="dxa"/>
              <w:bottom w:w="90" w:type="dxa"/>
              <w:right w:w="90" w:type="dxa"/>
            </w:tcMar>
            <w:vAlign w:val="center"/>
          </w:tcPr>
          <w:p w14:paraId="4369CA86">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757A961B">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4C0AA70A">
            <w:pPr>
              <w:spacing w:before="0" w:after="0" w:line="288" w:lineRule="auto"/>
              <w:jc w:val="center"/>
            </w:pPr>
            <w:r>
              <w:rPr>
                <w:rFonts w:ascii="宋体" w:hAnsi="宋体" w:eastAsia="宋体"/>
                <w:b w:val="0"/>
                <w:sz w:val="22"/>
              </w:rPr>
              <w:t>分块内容</w:t>
            </w:r>
          </w:p>
        </w:tc>
      </w:tr>
      <w:tr w14:paraId="1C1222FE">
        <w:trPr>
          <w:cantSplit/>
          <w:trHeight w:val="522" w:hRule="atLeast"/>
          <w:jc w:val="center"/>
        </w:trPr>
        <w:tc>
          <w:tcPr>
            <w:tcW w:w="1814" w:type="dxa"/>
            <w:tcMar>
              <w:top w:w="90" w:type="dxa"/>
              <w:left w:w="90" w:type="dxa"/>
              <w:bottom w:w="90" w:type="dxa"/>
              <w:right w:w="90" w:type="dxa"/>
            </w:tcMar>
            <w:vAlign w:val="center"/>
          </w:tcPr>
          <w:p w14:paraId="263F04BA">
            <w:pPr>
              <w:spacing w:before="0" w:after="0" w:line="288" w:lineRule="auto"/>
              <w:jc w:val="center"/>
            </w:pPr>
            <w:r>
              <w:rPr>
                <w:rFonts w:ascii="宋体" w:hAnsi="宋体" w:eastAsia="宋体"/>
                <w:b w:val="0"/>
                <w:sz w:val="22"/>
              </w:rPr>
              <w:t>chunk_index</w:t>
            </w:r>
          </w:p>
        </w:tc>
        <w:tc>
          <w:tcPr>
            <w:tcW w:w="1587" w:type="dxa"/>
            <w:tcMar>
              <w:top w:w="90" w:type="dxa"/>
              <w:left w:w="90" w:type="dxa"/>
              <w:bottom w:w="90" w:type="dxa"/>
              <w:right w:w="90" w:type="dxa"/>
            </w:tcMar>
            <w:vAlign w:val="center"/>
          </w:tcPr>
          <w:p w14:paraId="639219F2">
            <w:pPr>
              <w:spacing w:before="0" w:after="0" w:line="288" w:lineRule="auto"/>
              <w:jc w:val="center"/>
            </w:pPr>
            <w:r>
              <w:rPr>
                <w:rFonts w:ascii="宋体" w:hAnsi="宋体" w:eastAsia="宋体"/>
                <w:b w:val="0"/>
                <w:sz w:val="22"/>
              </w:rPr>
              <w:t>integer</w:t>
            </w:r>
          </w:p>
        </w:tc>
        <w:tc>
          <w:tcPr>
            <w:tcW w:w="1360" w:type="dxa"/>
            <w:tcMar>
              <w:top w:w="90" w:type="dxa"/>
              <w:left w:w="90" w:type="dxa"/>
              <w:bottom w:w="90" w:type="dxa"/>
              <w:right w:w="90" w:type="dxa"/>
            </w:tcMar>
            <w:vAlign w:val="center"/>
          </w:tcPr>
          <w:p w14:paraId="4462784D">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848DEA0">
            <w:pPr>
              <w:spacing w:before="0" w:after="0" w:line="288" w:lineRule="auto"/>
              <w:jc w:val="center"/>
            </w:pPr>
            <w:r>
              <w:rPr>
                <w:rFonts w:ascii="宋体" w:hAnsi="宋体" w:eastAsia="宋体"/>
                <w:b w:val="0"/>
                <w:sz w:val="22"/>
              </w:rPr>
              <w:t>分块顺序号</w:t>
            </w:r>
          </w:p>
        </w:tc>
      </w:tr>
      <w:tr w14:paraId="58F8D990">
        <w:trPr>
          <w:cantSplit/>
          <w:trHeight w:val="522" w:hRule="atLeast"/>
          <w:jc w:val="center"/>
        </w:trPr>
        <w:tc>
          <w:tcPr>
            <w:tcW w:w="1814" w:type="dxa"/>
            <w:tcMar>
              <w:top w:w="90" w:type="dxa"/>
              <w:left w:w="90" w:type="dxa"/>
              <w:bottom w:w="90" w:type="dxa"/>
              <w:right w:w="90" w:type="dxa"/>
            </w:tcMar>
            <w:vAlign w:val="center"/>
          </w:tcPr>
          <w:p w14:paraId="2A49088A">
            <w:pPr>
              <w:spacing w:before="0" w:after="0" w:line="288" w:lineRule="auto"/>
              <w:jc w:val="center"/>
            </w:pPr>
            <w:r>
              <w:rPr>
                <w:rFonts w:ascii="宋体" w:hAnsi="宋体" w:eastAsia="宋体"/>
                <w:b w:val="0"/>
                <w:sz w:val="22"/>
              </w:rPr>
              <w:t>embedding</w:t>
            </w:r>
          </w:p>
        </w:tc>
        <w:tc>
          <w:tcPr>
            <w:tcW w:w="1587" w:type="dxa"/>
            <w:tcMar>
              <w:top w:w="90" w:type="dxa"/>
              <w:left w:w="90" w:type="dxa"/>
              <w:bottom w:w="90" w:type="dxa"/>
              <w:right w:w="90" w:type="dxa"/>
            </w:tcMar>
            <w:vAlign w:val="center"/>
          </w:tcPr>
          <w:p w14:paraId="2EF6119C">
            <w:pPr>
              <w:spacing w:before="0" w:after="0" w:line="288" w:lineRule="auto"/>
              <w:jc w:val="center"/>
            </w:pPr>
            <w:r>
              <w:rPr>
                <w:rFonts w:ascii="宋体" w:hAnsi="宋体" w:eastAsia="宋体"/>
                <w:b w:val="0"/>
                <w:sz w:val="22"/>
              </w:rPr>
              <w:t>vector</w:t>
            </w:r>
          </w:p>
        </w:tc>
        <w:tc>
          <w:tcPr>
            <w:tcW w:w="1360" w:type="dxa"/>
            <w:tcMar>
              <w:top w:w="90" w:type="dxa"/>
              <w:left w:w="90" w:type="dxa"/>
              <w:bottom w:w="90" w:type="dxa"/>
              <w:right w:w="90" w:type="dxa"/>
            </w:tcMar>
            <w:vAlign w:val="center"/>
          </w:tcPr>
          <w:p w14:paraId="4996DC6C">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55308974">
            <w:pPr>
              <w:spacing w:before="0" w:after="0" w:line="288" w:lineRule="auto"/>
              <w:jc w:val="center"/>
            </w:pPr>
            <w:r>
              <w:rPr>
                <w:rFonts w:ascii="宋体" w:hAnsi="宋体" w:eastAsia="宋体"/>
                <w:b w:val="0"/>
                <w:sz w:val="22"/>
              </w:rPr>
              <w:t>向量表示</w:t>
            </w:r>
          </w:p>
        </w:tc>
      </w:tr>
      <w:tr w14:paraId="3CB55357">
        <w:trPr>
          <w:cantSplit/>
          <w:trHeight w:val="522" w:hRule="atLeast"/>
          <w:jc w:val="center"/>
        </w:trPr>
        <w:tc>
          <w:tcPr>
            <w:tcW w:w="1814" w:type="dxa"/>
            <w:tcMar>
              <w:top w:w="90" w:type="dxa"/>
              <w:left w:w="90" w:type="dxa"/>
              <w:bottom w:w="90" w:type="dxa"/>
              <w:right w:w="90" w:type="dxa"/>
            </w:tcMar>
            <w:vAlign w:val="center"/>
          </w:tcPr>
          <w:p w14:paraId="459798E6">
            <w:pPr>
              <w:spacing w:before="0" w:after="0" w:line="288" w:lineRule="auto"/>
              <w:jc w:val="center"/>
            </w:pPr>
            <w:r>
              <w:rPr>
                <w:rFonts w:ascii="宋体" w:hAnsi="宋体" w:eastAsia="宋体"/>
                <w:b w:val="0"/>
                <w:sz w:val="22"/>
              </w:rPr>
              <w:t>token_count</w:t>
            </w:r>
          </w:p>
        </w:tc>
        <w:tc>
          <w:tcPr>
            <w:tcW w:w="1587" w:type="dxa"/>
            <w:tcMar>
              <w:top w:w="90" w:type="dxa"/>
              <w:left w:w="90" w:type="dxa"/>
              <w:bottom w:w="90" w:type="dxa"/>
              <w:right w:w="90" w:type="dxa"/>
            </w:tcMar>
            <w:vAlign w:val="center"/>
          </w:tcPr>
          <w:p w14:paraId="08420D25">
            <w:pPr>
              <w:spacing w:before="0" w:after="0" w:line="288" w:lineRule="auto"/>
              <w:jc w:val="center"/>
            </w:pPr>
            <w:r>
              <w:rPr>
                <w:rFonts w:ascii="宋体" w:hAnsi="宋体" w:eastAsia="宋体"/>
                <w:b w:val="0"/>
                <w:sz w:val="22"/>
              </w:rPr>
              <w:t>integer</w:t>
            </w:r>
          </w:p>
        </w:tc>
        <w:tc>
          <w:tcPr>
            <w:tcW w:w="1360" w:type="dxa"/>
            <w:tcMar>
              <w:top w:w="90" w:type="dxa"/>
              <w:left w:w="90" w:type="dxa"/>
              <w:bottom w:w="90" w:type="dxa"/>
              <w:right w:w="90" w:type="dxa"/>
            </w:tcMar>
            <w:vAlign w:val="center"/>
          </w:tcPr>
          <w:p w14:paraId="59D5599A">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9E82D3D">
            <w:pPr>
              <w:spacing w:before="0" w:after="0" w:line="288" w:lineRule="auto"/>
              <w:jc w:val="center"/>
            </w:pPr>
            <w:r>
              <w:rPr>
                <w:rFonts w:ascii="宋体" w:hAnsi="宋体" w:eastAsia="宋体"/>
                <w:b w:val="0"/>
                <w:sz w:val="22"/>
              </w:rPr>
              <w:t>Token 数量</w:t>
            </w:r>
          </w:p>
        </w:tc>
      </w:tr>
      <w:tr w14:paraId="4F0D2A53">
        <w:trPr>
          <w:cantSplit/>
          <w:trHeight w:val="522" w:hRule="atLeast"/>
          <w:jc w:val="center"/>
        </w:trPr>
        <w:tc>
          <w:tcPr>
            <w:tcW w:w="1814" w:type="dxa"/>
            <w:tcMar>
              <w:top w:w="90" w:type="dxa"/>
              <w:left w:w="90" w:type="dxa"/>
              <w:bottom w:w="90" w:type="dxa"/>
              <w:right w:w="90" w:type="dxa"/>
            </w:tcMar>
            <w:vAlign w:val="center"/>
          </w:tcPr>
          <w:p w14:paraId="58C0F546">
            <w:pPr>
              <w:spacing w:before="0" w:after="0" w:line="288" w:lineRule="auto"/>
              <w:jc w:val="center"/>
            </w:pPr>
            <w:r>
              <w:rPr>
                <w:rFonts w:ascii="宋体" w:hAnsi="宋体" w:eastAsia="宋体"/>
                <w:b w:val="0"/>
                <w:sz w:val="22"/>
              </w:rPr>
              <w:t>metadata</w:t>
            </w:r>
          </w:p>
        </w:tc>
        <w:tc>
          <w:tcPr>
            <w:tcW w:w="1587" w:type="dxa"/>
            <w:tcMar>
              <w:top w:w="90" w:type="dxa"/>
              <w:left w:w="90" w:type="dxa"/>
              <w:bottom w:w="90" w:type="dxa"/>
              <w:right w:w="90" w:type="dxa"/>
            </w:tcMar>
            <w:vAlign w:val="center"/>
          </w:tcPr>
          <w:p w14:paraId="7EA16C8D">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299B783E">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4B960065">
            <w:pPr>
              <w:spacing w:before="0" w:after="0" w:line="288" w:lineRule="auto"/>
              <w:jc w:val="center"/>
            </w:pPr>
            <w:r>
              <w:rPr>
                <w:rFonts w:ascii="宋体" w:hAnsi="宋体" w:eastAsia="宋体"/>
                <w:b w:val="0"/>
                <w:sz w:val="22"/>
              </w:rPr>
              <w:t>附加元数据</w:t>
            </w:r>
          </w:p>
        </w:tc>
      </w:tr>
      <w:tr w14:paraId="39426BF2">
        <w:trPr>
          <w:cantSplit/>
          <w:trHeight w:val="522" w:hRule="atLeast"/>
          <w:jc w:val="center"/>
        </w:trPr>
        <w:tc>
          <w:tcPr>
            <w:tcW w:w="1814" w:type="dxa"/>
            <w:tcMar>
              <w:top w:w="90" w:type="dxa"/>
              <w:left w:w="90" w:type="dxa"/>
              <w:bottom w:w="90" w:type="dxa"/>
              <w:right w:w="90" w:type="dxa"/>
            </w:tcMar>
            <w:vAlign w:val="center"/>
          </w:tcPr>
          <w:p w14:paraId="2DBD459E">
            <w:pPr>
              <w:spacing w:before="0" w:after="0" w:line="288" w:lineRule="auto"/>
              <w:jc w:val="center"/>
            </w:pPr>
            <w:r>
              <w:rPr>
                <w:rFonts w:ascii="宋体" w:hAnsi="宋体" w:eastAsia="宋体"/>
                <w:b w:val="0"/>
                <w:sz w:val="22"/>
              </w:rPr>
              <w:t>source_type</w:t>
            </w:r>
          </w:p>
        </w:tc>
        <w:tc>
          <w:tcPr>
            <w:tcW w:w="1587" w:type="dxa"/>
            <w:tcMar>
              <w:top w:w="90" w:type="dxa"/>
              <w:left w:w="90" w:type="dxa"/>
              <w:bottom w:w="90" w:type="dxa"/>
              <w:right w:w="90" w:type="dxa"/>
            </w:tcMar>
            <w:vAlign w:val="center"/>
          </w:tcPr>
          <w:p w14:paraId="54024ACC">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37A35312">
            <w:pPr>
              <w:spacing w:before="0" w:after="0" w:line="288" w:lineRule="auto"/>
              <w:jc w:val="center"/>
            </w:pPr>
            <w:r>
              <w:rPr>
                <w:rFonts w:ascii="宋体" w:hAnsi="宋体" w:eastAsia="宋体"/>
                <w:b w:val="0"/>
                <w:sz w:val="22"/>
              </w:rPr>
              <w:t>20</w:t>
            </w:r>
          </w:p>
        </w:tc>
        <w:tc>
          <w:tcPr>
            <w:tcW w:w="3288" w:type="dxa"/>
            <w:tcMar>
              <w:top w:w="90" w:type="dxa"/>
              <w:left w:w="90" w:type="dxa"/>
              <w:bottom w:w="90" w:type="dxa"/>
              <w:right w:w="90" w:type="dxa"/>
            </w:tcMar>
            <w:vAlign w:val="center"/>
          </w:tcPr>
          <w:p w14:paraId="5178869A">
            <w:pPr>
              <w:spacing w:before="0" w:after="0" w:line="288" w:lineRule="auto"/>
              <w:jc w:val="center"/>
            </w:pPr>
            <w:r>
              <w:rPr>
                <w:rFonts w:ascii="宋体" w:hAnsi="宋体" w:eastAsia="宋体"/>
                <w:b w:val="0"/>
                <w:sz w:val="22"/>
              </w:rPr>
              <w:t>分块来源类型</w:t>
            </w:r>
          </w:p>
        </w:tc>
      </w:tr>
      <w:tr w14:paraId="7827B912">
        <w:trPr>
          <w:cantSplit/>
          <w:trHeight w:val="522" w:hRule="atLeast"/>
          <w:jc w:val="center"/>
        </w:trPr>
        <w:tc>
          <w:tcPr>
            <w:tcW w:w="1814" w:type="dxa"/>
            <w:tcMar>
              <w:top w:w="90" w:type="dxa"/>
              <w:left w:w="90" w:type="dxa"/>
              <w:bottom w:w="90" w:type="dxa"/>
              <w:right w:w="90" w:type="dxa"/>
            </w:tcMar>
            <w:vAlign w:val="center"/>
          </w:tcPr>
          <w:p w14:paraId="3DAFC926">
            <w:pPr>
              <w:spacing w:before="0" w:after="0" w:line="288" w:lineRule="auto"/>
              <w:jc w:val="center"/>
            </w:pPr>
            <w:r>
              <w:rPr>
                <w:rFonts w:ascii="宋体" w:hAnsi="宋体" w:eastAsia="宋体"/>
                <w:b w:val="0"/>
                <w:sz w:val="22"/>
              </w:rPr>
              <w:t>note_id</w:t>
            </w:r>
          </w:p>
        </w:tc>
        <w:tc>
          <w:tcPr>
            <w:tcW w:w="1587" w:type="dxa"/>
            <w:tcMar>
              <w:top w:w="90" w:type="dxa"/>
              <w:left w:w="90" w:type="dxa"/>
              <w:bottom w:w="90" w:type="dxa"/>
              <w:right w:w="90" w:type="dxa"/>
            </w:tcMar>
            <w:vAlign w:val="center"/>
          </w:tcPr>
          <w:p w14:paraId="6841597B">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7A12CA18">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1BE24A97">
            <w:pPr>
              <w:spacing w:before="0" w:after="0" w:line="288" w:lineRule="auto"/>
              <w:jc w:val="center"/>
            </w:pPr>
            <w:r>
              <w:rPr>
                <w:rFonts w:ascii="宋体" w:hAnsi="宋体" w:eastAsia="宋体"/>
                <w:b w:val="0"/>
                <w:sz w:val="22"/>
              </w:rPr>
              <w:t>关联笔记 ID</w:t>
            </w:r>
          </w:p>
        </w:tc>
      </w:tr>
      <w:tr w14:paraId="62ACC9AE">
        <w:trPr>
          <w:cantSplit/>
          <w:trHeight w:val="522" w:hRule="atLeast"/>
          <w:jc w:val="center"/>
        </w:trPr>
        <w:tc>
          <w:tcPr>
            <w:tcW w:w="1814" w:type="dxa"/>
            <w:tcMar>
              <w:top w:w="90" w:type="dxa"/>
              <w:left w:w="90" w:type="dxa"/>
              <w:bottom w:w="90" w:type="dxa"/>
              <w:right w:w="90" w:type="dxa"/>
            </w:tcMar>
            <w:vAlign w:val="center"/>
          </w:tcPr>
          <w:p w14:paraId="15BC7FAB">
            <w:pPr>
              <w:spacing w:before="0" w:after="0" w:line="288" w:lineRule="auto"/>
              <w:jc w:val="center"/>
            </w:pPr>
            <w:r>
              <w:rPr>
                <w:rFonts w:ascii="宋体" w:hAnsi="宋体" w:eastAsia="宋体"/>
                <w:b w:val="0"/>
                <w:sz w:val="22"/>
              </w:rPr>
              <w:t>created_at</w:t>
            </w:r>
          </w:p>
        </w:tc>
        <w:tc>
          <w:tcPr>
            <w:tcW w:w="1587" w:type="dxa"/>
            <w:tcMar>
              <w:top w:w="90" w:type="dxa"/>
              <w:left w:w="90" w:type="dxa"/>
              <w:bottom w:w="90" w:type="dxa"/>
              <w:right w:w="90" w:type="dxa"/>
            </w:tcMar>
            <w:vAlign w:val="center"/>
          </w:tcPr>
          <w:p w14:paraId="22109281">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742818AA">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56F80CAE">
            <w:pPr>
              <w:spacing w:before="0" w:after="0" w:line="288" w:lineRule="auto"/>
              <w:jc w:val="center"/>
            </w:pPr>
            <w:r>
              <w:rPr>
                <w:rFonts w:ascii="宋体" w:hAnsi="宋体" w:eastAsia="宋体"/>
                <w:b w:val="0"/>
                <w:sz w:val="22"/>
              </w:rPr>
              <w:t>创建时间</w:t>
            </w:r>
          </w:p>
        </w:tc>
      </w:tr>
    </w:tbl>
    <w:p w14:paraId="0F7DFF75"/>
    <w:p w14:paraId="33D0CB07">
      <w:pPr>
        <w:spacing w:before="200" w:after="80"/>
        <w:jc w:val="center"/>
      </w:pPr>
      <w:r>
        <w:rPr>
          <w:rFonts w:ascii="宋体" w:hAnsi="宋体" w:eastAsia="宋体"/>
          <w:b/>
          <w:sz w:val="24"/>
        </w:rPr>
        <w:t>表3-5 对话信息表（conversations）</w:t>
      </w:r>
    </w:p>
    <w:tbl>
      <w:tblPr>
        <w:tblStyle w:val="34"/>
        <w:tblW w:w="0" w:type="auto"/>
        <w:jc w:val="center"/>
        <w:tblBorders>
          <w:top w:val="single" w:color="000000" w:sz="6" w:space="0"/>
          <w:left w:val="single" w:color="000000" w:sz="6" w:space="0"/>
          <w:bottom w:val="single" w:color="000000" w:sz="6" w:space="0"/>
          <w:right w:val="single" w:color="000000" w:sz="6" w:space="0"/>
          <w:insideH w:val="single" w:color="000000" w:sz="2" w:space="0"/>
          <w:insideV w:val="single" w:color="000000" w:sz="2" w:space="0"/>
        </w:tblBorders>
        <w:tblLayout w:type="fixed"/>
        <w:tblCellMar>
          <w:top w:w="0" w:type="dxa"/>
          <w:left w:w="108" w:type="dxa"/>
          <w:bottom w:w="0" w:type="dxa"/>
          <w:right w:w="108" w:type="dxa"/>
        </w:tblCellMar>
      </w:tblPr>
      <w:tblGrid>
        <w:gridCol w:w="2126"/>
        <w:gridCol w:w="2126"/>
        <w:gridCol w:w="2126"/>
        <w:gridCol w:w="2126"/>
      </w:tblGrid>
      <w:tr w14:paraId="2FB39AE9">
        <w:trPr>
          <w:cantSplit/>
          <w:trHeight w:val="578" w:hRule="atLeast"/>
          <w:jc w:val="center"/>
        </w:trPr>
        <w:tc>
          <w:tcPr>
            <w:tcW w:w="1814" w:type="dxa"/>
            <w:tcMar>
              <w:top w:w="90" w:type="dxa"/>
              <w:left w:w="90" w:type="dxa"/>
              <w:bottom w:w="90" w:type="dxa"/>
              <w:right w:w="90" w:type="dxa"/>
            </w:tcMar>
            <w:vAlign w:val="center"/>
          </w:tcPr>
          <w:p w14:paraId="0550F98F">
            <w:pPr>
              <w:spacing w:before="0" w:after="0" w:line="288" w:lineRule="auto"/>
              <w:jc w:val="center"/>
            </w:pPr>
            <w:r>
              <w:rPr>
                <w:rFonts w:ascii="宋体" w:hAnsi="宋体" w:eastAsia="宋体"/>
                <w:b/>
                <w:sz w:val="22"/>
              </w:rPr>
              <w:t>字段名称</w:t>
            </w:r>
          </w:p>
        </w:tc>
        <w:tc>
          <w:tcPr>
            <w:tcW w:w="1587" w:type="dxa"/>
            <w:tcMar>
              <w:top w:w="90" w:type="dxa"/>
              <w:left w:w="90" w:type="dxa"/>
              <w:bottom w:w="90" w:type="dxa"/>
              <w:right w:w="90" w:type="dxa"/>
            </w:tcMar>
            <w:vAlign w:val="center"/>
          </w:tcPr>
          <w:p w14:paraId="2575E69D">
            <w:pPr>
              <w:spacing w:before="0" w:after="0" w:line="288" w:lineRule="auto"/>
              <w:jc w:val="center"/>
            </w:pPr>
            <w:r>
              <w:rPr>
                <w:rFonts w:ascii="宋体" w:hAnsi="宋体" w:eastAsia="宋体"/>
                <w:b/>
                <w:sz w:val="22"/>
              </w:rPr>
              <w:t>类型</w:t>
            </w:r>
          </w:p>
        </w:tc>
        <w:tc>
          <w:tcPr>
            <w:tcW w:w="1360" w:type="dxa"/>
            <w:tcMar>
              <w:top w:w="90" w:type="dxa"/>
              <w:left w:w="90" w:type="dxa"/>
              <w:bottom w:w="90" w:type="dxa"/>
              <w:right w:w="90" w:type="dxa"/>
            </w:tcMar>
            <w:vAlign w:val="center"/>
          </w:tcPr>
          <w:p w14:paraId="5AD2C152">
            <w:pPr>
              <w:spacing w:before="0" w:after="0" w:line="288" w:lineRule="auto"/>
              <w:jc w:val="center"/>
            </w:pPr>
            <w:r>
              <w:rPr>
                <w:rFonts w:ascii="宋体" w:hAnsi="宋体" w:eastAsia="宋体"/>
                <w:b/>
                <w:sz w:val="22"/>
              </w:rPr>
              <w:t>长度</w:t>
            </w:r>
          </w:p>
        </w:tc>
        <w:tc>
          <w:tcPr>
            <w:tcW w:w="3288" w:type="dxa"/>
            <w:tcMar>
              <w:top w:w="90" w:type="dxa"/>
              <w:left w:w="90" w:type="dxa"/>
              <w:bottom w:w="90" w:type="dxa"/>
              <w:right w:w="90" w:type="dxa"/>
            </w:tcMar>
            <w:vAlign w:val="center"/>
          </w:tcPr>
          <w:p w14:paraId="213D409D">
            <w:pPr>
              <w:spacing w:before="0" w:after="0" w:line="288" w:lineRule="auto"/>
              <w:jc w:val="center"/>
            </w:pPr>
            <w:r>
              <w:rPr>
                <w:rFonts w:ascii="宋体" w:hAnsi="宋体" w:eastAsia="宋体"/>
                <w:b/>
                <w:sz w:val="22"/>
              </w:rPr>
              <w:t>字段说明</w:t>
            </w:r>
          </w:p>
        </w:tc>
      </w:tr>
      <w:tr w14:paraId="00EC1DFB">
        <w:trPr>
          <w:cantSplit/>
          <w:trHeight w:val="522" w:hRule="atLeast"/>
          <w:jc w:val="center"/>
        </w:trPr>
        <w:tc>
          <w:tcPr>
            <w:tcW w:w="1814" w:type="dxa"/>
            <w:tcMar>
              <w:top w:w="90" w:type="dxa"/>
              <w:left w:w="90" w:type="dxa"/>
              <w:bottom w:w="90" w:type="dxa"/>
              <w:right w:w="90" w:type="dxa"/>
            </w:tcMar>
            <w:vAlign w:val="center"/>
          </w:tcPr>
          <w:p w14:paraId="57052F76">
            <w:pPr>
              <w:spacing w:before="0" w:after="0" w:line="288" w:lineRule="auto"/>
              <w:jc w:val="center"/>
            </w:pPr>
            <w:r>
              <w:rPr>
                <w:rFonts w:ascii="宋体" w:hAnsi="宋体" w:eastAsia="宋体"/>
                <w:b w:val="0"/>
                <w:sz w:val="22"/>
              </w:rPr>
              <w:t>id</w:t>
            </w:r>
          </w:p>
        </w:tc>
        <w:tc>
          <w:tcPr>
            <w:tcW w:w="1587" w:type="dxa"/>
            <w:tcMar>
              <w:top w:w="90" w:type="dxa"/>
              <w:left w:w="90" w:type="dxa"/>
              <w:bottom w:w="90" w:type="dxa"/>
              <w:right w:w="90" w:type="dxa"/>
            </w:tcMar>
            <w:vAlign w:val="center"/>
          </w:tcPr>
          <w:p w14:paraId="33573675">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7E32F5E5">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07E4B7CA">
            <w:pPr>
              <w:spacing w:before="0" w:after="0" w:line="288" w:lineRule="auto"/>
              <w:jc w:val="center"/>
            </w:pPr>
            <w:r>
              <w:rPr>
                <w:rFonts w:ascii="宋体" w:hAnsi="宋体" w:eastAsia="宋体"/>
                <w:b w:val="0"/>
                <w:sz w:val="22"/>
              </w:rPr>
              <w:t>对话主键</w:t>
            </w:r>
          </w:p>
        </w:tc>
      </w:tr>
      <w:tr w14:paraId="6E1444D5">
        <w:trPr>
          <w:cantSplit/>
          <w:trHeight w:val="522" w:hRule="atLeast"/>
          <w:jc w:val="center"/>
        </w:trPr>
        <w:tc>
          <w:tcPr>
            <w:tcW w:w="1814" w:type="dxa"/>
            <w:tcMar>
              <w:top w:w="90" w:type="dxa"/>
              <w:left w:w="90" w:type="dxa"/>
              <w:bottom w:w="90" w:type="dxa"/>
              <w:right w:w="90" w:type="dxa"/>
            </w:tcMar>
            <w:vAlign w:val="center"/>
          </w:tcPr>
          <w:p w14:paraId="600BC39E">
            <w:pPr>
              <w:spacing w:before="0" w:after="0" w:line="288" w:lineRule="auto"/>
              <w:jc w:val="center"/>
            </w:pPr>
            <w:r>
              <w:rPr>
                <w:rFonts w:ascii="宋体" w:hAnsi="宋体" w:eastAsia="宋体"/>
                <w:b w:val="0"/>
                <w:sz w:val="22"/>
              </w:rPr>
              <w:t>notebook_id</w:t>
            </w:r>
          </w:p>
        </w:tc>
        <w:tc>
          <w:tcPr>
            <w:tcW w:w="1587" w:type="dxa"/>
            <w:tcMar>
              <w:top w:w="90" w:type="dxa"/>
              <w:left w:w="90" w:type="dxa"/>
              <w:bottom w:w="90" w:type="dxa"/>
              <w:right w:w="90" w:type="dxa"/>
            </w:tcMar>
            <w:vAlign w:val="center"/>
          </w:tcPr>
          <w:p w14:paraId="4E3B1A6B">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121A235D">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4AFF74F3">
            <w:pPr>
              <w:spacing w:before="0" w:after="0" w:line="288" w:lineRule="auto"/>
              <w:jc w:val="center"/>
            </w:pPr>
            <w:r>
              <w:rPr>
                <w:rFonts w:ascii="宋体" w:hAnsi="宋体" w:eastAsia="宋体"/>
                <w:b w:val="0"/>
                <w:sz w:val="22"/>
              </w:rPr>
              <w:t>关联笔记本 ID</w:t>
            </w:r>
          </w:p>
        </w:tc>
      </w:tr>
      <w:tr w14:paraId="18813EBB">
        <w:trPr>
          <w:cantSplit/>
          <w:trHeight w:val="522" w:hRule="atLeast"/>
          <w:jc w:val="center"/>
        </w:trPr>
        <w:tc>
          <w:tcPr>
            <w:tcW w:w="1814" w:type="dxa"/>
            <w:tcMar>
              <w:top w:w="90" w:type="dxa"/>
              <w:left w:w="90" w:type="dxa"/>
              <w:bottom w:w="90" w:type="dxa"/>
              <w:right w:w="90" w:type="dxa"/>
            </w:tcMar>
            <w:vAlign w:val="center"/>
          </w:tcPr>
          <w:p w14:paraId="44C6110A">
            <w:pPr>
              <w:spacing w:before="0" w:after="0" w:line="288" w:lineRule="auto"/>
              <w:jc w:val="center"/>
            </w:pPr>
            <w:r>
              <w:rPr>
                <w:rFonts w:ascii="宋体" w:hAnsi="宋体" w:eastAsia="宋体"/>
                <w:b w:val="0"/>
                <w:sz w:val="22"/>
              </w:rPr>
              <w:t>user_id</w:t>
            </w:r>
          </w:p>
        </w:tc>
        <w:tc>
          <w:tcPr>
            <w:tcW w:w="1587" w:type="dxa"/>
            <w:tcMar>
              <w:top w:w="90" w:type="dxa"/>
              <w:left w:w="90" w:type="dxa"/>
              <w:bottom w:w="90" w:type="dxa"/>
              <w:right w:w="90" w:type="dxa"/>
            </w:tcMar>
            <w:vAlign w:val="center"/>
          </w:tcPr>
          <w:p w14:paraId="65EC5385">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07AF2469">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2D74320E">
            <w:pPr>
              <w:spacing w:before="0" w:after="0" w:line="288" w:lineRule="auto"/>
              <w:jc w:val="center"/>
            </w:pPr>
            <w:r>
              <w:rPr>
                <w:rFonts w:ascii="宋体" w:hAnsi="宋体" w:eastAsia="宋体"/>
                <w:b w:val="0"/>
                <w:sz w:val="22"/>
              </w:rPr>
              <w:t>所属用户 ID</w:t>
            </w:r>
          </w:p>
        </w:tc>
      </w:tr>
      <w:tr w14:paraId="6ECB82B3">
        <w:trPr>
          <w:cantSplit/>
          <w:trHeight w:val="522" w:hRule="atLeast"/>
          <w:jc w:val="center"/>
        </w:trPr>
        <w:tc>
          <w:tcPr>
            <w:tcW w:w="1814" w:type="dxa"/>
            <w:tcMar>
              <w:top w:w="90" w:type="dxa"/>
              <w:left w:w="90" w:type="dxa"/>
              <w:bottom w:w="90" w:type="dxa"/>
              <w:right w:w="90" w:type="dxa"/>
            </w:tcMar>
            <w:vAlign w:val="center"/>
          </w:tcPr>
          <w:p w14:paraId="25A1F4AB">
            <w:pPr>
              <w:spacing w:before="0" w:after="0" w:line="288" w:lineRule="auto"/>
              <w:jc w:val="center"/>
            </w:pPr>
            <w:r>
              <w:rPr>
                <w:rFonts w:ascii="宋体" w:hAnsi="宋体" w:eastAsia="宋体"/>
                <w:b w:val="0"/>
                <w:sz w:val="22"/>
              </w:rPr>
              <w:t>title</w:t>
            </w:r>
          </w:p>
        </w:tc>
        <w:tc>
          <w:tcPr>
            <w:tcW w:w="1587" w:type="dxa"/>
            <w:tcMar>
              <w:top w:w="90" w:type="dxa"/>
              <w:left w:w="90" w:type="dxa"/>
              <w:bottom w:w="90" w:type="dxa"/>
              <w:right w:w="90" w:type="dxa"/>
            </w:tcMar>
            <w:vAlign w:val="center"/>
          </w:tcPr>
          <w:p w14:paraId="7AC8DAA7">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7831EF56">
            <w:pPr>
              <w:spacing w:before="0" w:after="0" w:line="288" w:lineRule="auto"/>
              <w:jc w:val="center"/>
            </w:pPr>
            <w:r>
              <w:rPr>
                <w:rFonts w:ascii="宋体" w:hAnsi="宋体" w:eastAsia="宋体"/>
                <w:b w:val="0"/>
                <w:sz w:val="22"/>
              </w:rPr>
              <w:t>500</w:t>
            </w:r>
          </w:p>
        </w:tc>
        <w:tc>
          <w:tcPr>
            <w:tcW w:w="3288" w:type="dxa"/>
            <w:tcMar>
              <w:top w:w="90" w:type="dxa"/>
              <w:left w:w="90" w:type="dxa"/>
              <w:bottom w:w="90" w:type="dxa"/>
              <w:right w:w="90" w:type="dxa"/>
            </w:tcMar>
            <w:vAlign w:val="center"/>
          </w:tcPr>
          <w:p w14:paraId="70F6FDC0">
            <w:pPr>
              <w:spacing w:before="0" w:after="0" w:line="288" w:lineRule="auto"/>
              <w:jc w:val="center"/>
            </w:pPr>
            <w:r>
              <w:rPr>
                <w:rFonts w:ascii="宋体" w:hAnsi="宋体" w:eastAsia="宋体"/>
                <w:b w:val="0"/>
                <w:sz w:val="22"/>
              </w:rPr>
              <w:t>对话标题</w:t>
            </w:r>
          </w:p>
        </w:tc>
      </w:tr>
      <w:tr w14:paraId="5DE758F5">
        <w:trPr>
          <w:cantSplit/>
          <w:trHeight w:val="522" w:hRule="atLeast"/>
          <w:jc w:val="center"/>
        </w:trPr>
        <w:tc>
          <w:tcPr>
            <w:tcW w:w="1814" w:type="dxa"/>
            <w:tcMar>
              <w:top w:w="90" w:type="dxa"/>
              <w:left w:w="90" w:type="dxa"/>
              <w:bottom w:w="90" w:type="dxa"/>
              <w:right w:w="90" w:type="dxa"/>
            </w:tcMar>
            <w:vAlign w:val="center"/>
          </w:tcPr>
          <w:p w14:paraId="498CD6AE">
            <w:pPr>
              <w:spacing w:before="0" w:after="0" w:line="288" w:lineRule="auto"/>
              <w:jc w:val="center"/>
            </w:pPr>
            <w:r>
              <w:rPr>
                <w:rFonts w:ascii="宋体" w:hAnsi="宋体" w:eastAsia="宋体"/>
                <w:b w:val="0"/>
                <w:sz w:val="22"/>
              </w:rPr>
              <w:t>source</w:t>
            </w:r>
          </w:p>
        </w:tc>
        <w:tc>
          <w:tcPr>
            <w:tcW w:w="1587" w:type="dxa"/>
            <w:tcMar>
              <w:top w:w="90" w:type="dxa"/>
              <w:left w:w="90" w:type="dxa"/>
              <w:bottom w:w="90" w:type="dxa"/>
              <w:right w:w="90" w:type="dxa"/>
            </w:tcMar>
            <w:vAlign w:val="center"/>
          </w:tcPr>
          <w:p w14:paraId="7CBC9FCF">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74774878">
            <w:pPr>
              <w:spacing w:before="0" w:after="0" w:line="288" w:lineRule="auto"/>
              <w:jc w:val="center"/>
            </w:pPr>
            <w:r>
              <w:rPr>
                <w:rFonts w:ascii="宋体" w:hAnsi="宋体" w:eastAsia="宋体"/>
                <w:b w:val="0"/>
                <w:sz w:val="22"/>
              </w:rPr>
              <w:t>20</w:t>
            </w:r>
          </w:p>
        </w:tc>
        <w:tc>
          <w:tcPr>
            <w:tcW w:w="3288" w:type="dxa"/>
            <w:tcMar>
              <w:top w:w="90" w:type="dxa"/>
              <w:left w:w="90" w:type="dxa"/>
              <w:bottom w:w="90" w:type="dxa"/>
              <w:right w:w="90" w:type="dxa"/>
            </w:tcMar>
            <w:vAlign w:val="center"/>
          </w:tcPr>
          <w:p w14:paraId="1CDFE3BC">
            <w:pPr>
              <w:spacing w:before="0" w:after="0" w:line="288" w:lineRule="auto"/>
              <w:jc w:val="center"/>
            </w:pPr>
            <w:r>
              <w:rPr>
                <w:rFonts w:ascii="宋体" w:hAnsi="宋体" w:eastAsia="宋体"/>
                <w:b w:val="0"/>
                <w:sz w:val="22"/>
              </w:rPr>
              <w:t>对话来源</w:t>
            </w:r>
          </w:p>
        </w:tc>
      </w:tr>
      <w:tr w14:paraId="3FF80118">
        <w:trPr>
          <w:cantSplit/>
          <w:trHeight w:val="522" w:hRule="atLeast"/>
          <w:jc w:val="center"/>
        </w:trPr>
        <w:tc>
          <w:tcPr>
            <w:tcW w:w="1814" w:type="dxa"/>
            <w:tcMar>
              <w:top w:w="90" w:type="dxa"/>
              <w:left w:w="90" w:type="dxa"/>
              <w:bottom w:w="90" w:type="dxa"/>
              <w:right w:w="90" w:type="dxa"/>
            </w:tcMar>
            <w:vAlign w:val="center"/>
          </w:tcPr>
          <w:p w14:paraId="6DB56D11">
            <w:pPr>
              <w:spacing w:before="0" w:after="0" w:line="288" w:lineRule="auto"/>
              <w:jc w:val="center"/>
            </w:pPr>
            <w:r>
              <w:rPr>
                <w:rFonts w:ascii="宋体" w:hAnsi="宋体" w:eastAsia="宋体"/>
                <w:b w:val="0"/>
                <w:sz w:val="22"/>
              </w:rPr>
              <w:t>created_at</w:t>
            </w:r>
          </w:p>
        </w:tc>
        <w:tc>
          <w:tcPr>
            <w:tcW w:w="1587" w:type="dxa"/>
            <w:tcMar>
              <w:top w:w="90" w:type="dxa"/>
              <w:left w:w="90" w:type="dxa"/>
              <w:bottom w:w="90" w:type="dxa"/>
              <w:right w:w="90" w:type="dxa"/>
            </w:tcMar>
            <w:vAlign w:val="center"/>
          </w:tcPr>
          <w:p w14:paraId="48323E84">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7B08632F">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1346C1BA">
            <w:pPr>
              <w:spacing w:before="0" w:after="0" w:line="288" w:lineRule="auto"/>
              <w:jc w:val="center"/>
            </w:pPr>
            <w:r>
              <w:rPr>
                <w:rFonts w:ascii="宋体" w:hAnsi="宋体" w:eastAsia="宋体"/>
                <w:b w:val="0"/>
                <w:sz w:val="22"/>
              </w:rPr>
              <w:t>创建时间</w:t>
            </w:r>
          </w:p>
        </w:tc>
      </w:tr>
    </w:tbl>
    <w:p w14:paraId="5DFFF0C7"/>
    <w:p w14:paraId="226EF67B">
      <w:pPr>
        <w:spacing w:before="200" w:after="80"/>
        <w:jc w:val="center"/>
      </w:pPr>
      <w:r>
        <w:rPr>
          <w:rFonts w:ascii="宋体" w:hAnsi="宋体" w:eastAsia="宋体"/>
          <w:b/>
          <w:sz w:val="24"/>
        </w:rPr>
        <w:t>表3-6 消息信息表（messages）</w:t>
      </w:r>
    </w:p>
    <w:tbl>
      <w:tblPr>
        <w:tblStyle w:val="34"/>
        <w:tblW w:w="0" w:type="auto"/>
        <w:jc w:val="center"/>
        <w:tblBorders>
          <w:top w:val="single" w:color="000000" w:sz="6" w:space="0"/>
          <w:left w:val="single" w:color="000000" w:sz="6" w:space="0"/>
          <w:bottom w:val="single" w:color="000000" w:sz="6" w:space="0"/>
          <w:right w:val="single" w:color="000000" w:sz="6" w:space="0"/>
          <w:insideH w:val="single" w:color="000000" w:sz="2" w:space="0"/>
          <w:insideV w:val="single" w:color="000000" w:sz="2" w:space="0"/>
        </w:tblBorders>
        <w:tblLayout w:type="fixed"/>
        <w:tblCellMar>
          <w:top w:w="0" w:type="dxa"/>
          <w:left w:w="108" w:type="dxa"/>
          <w:bottom w:w="0" w:type="dxa"/>
          <w:right w:w="108" w:type="dxa"/>
        </w:tblCellMar>
      </w:tblPr>
      <w:tblGrid>
        <w:gridCol w:w="2126"/>
        <w:gridCol w:w="2126"/>
        <w:gridCol w:w="2126"/>
        <w:gridCol w:w="2126"/>
      </w:tblGrid>
      <w:tr w14:paraId="1045B27F">
        <w:trPr>
          <w:cantSplit/>
          <w:trHeight w:val="578" w:hRule="atLeast"/>
          <w:jc w:val="center"/>
        </w:trPr>
        <w:tc>
          <w:tcPr>
            <w:tcW w:w="1814" w:type="dxa"/>
            <w:tcMar>
              <w:top w:w="90" w:type="dxa"/>
              <w:left w:w="90" w:type="dxa"/>
              <w:bottom w:w="90" w:type="dxa"/>
              <w:right w:w="90" w:type="dxa"/>
            </w:tcMar>
            <w:vAlign w:val="center"/>
          </w:tcPr>
          <w:p w14:paraId="62A2E799">
            <w:pPr>
              <w:spacing w:before="0" w:after="0" w:line="288" w:lineRule="auto"/>
              <w:jc w:val="center"/>
            </w:pPr>
            <w:r>
              <w:rPr>
                <w:rFonts w:ascii="宋体" w:hAnsi="宋体" w:eastAsia="宋体"/>
                <w:b/>
                <w:sz w:val="22"/>
              </w:rPr>
              <w:t>字段名称</w:t>
            </w:r>
          </w:p>
        </w:tc>
        <w:tc>
          <w:tcPr>
            <w:tcW w:w="1587" w:type="dxa"/>
            <w:tcMar>
              <w:top w:w="90" w:type="dxa"/>
              <w:left w:w="90" w:type="dxa"/>
              <w:bottom w:w="90" w:type="dxa"/>
              <w:right w:w="90" w:type="dxa"/>
            </w:tcMar>
            <w:vAlign w:val="center"/>
          </w:tcPr>
          <w:p w14:paraId="07B381B6">
            <w:pPr>
              <w:spacing w:before="0" w:after="0" w:line="288" w:lineRule="auto"/>
              <w:jc w:val="center"/>
            </w:pPr>
            <w:r>
              <w:rPr>
                <w:rFonts w:ascii="宋体" w:hAnsi="宋体" w:eastAsia="宋体"/>
                <w:b/>
                <w:sz w:val="22"/>
              </w:rPr>
              <w:t>类型</w:t>
            </w:r>
          </w:p>
        </w:tc>
        <w:tc>
          <w:tcPr>
            <w:tcW w:w="1360" w:type="dxa"/>
            <w:tcMar>
              <w:top w:w="90" w:type="dxa"/>
              <w:left w:w="90" w:type="dxa"/>
              <w:bottom w:w="90" w:type="dxa"/>
              <w:right w:w="90" w:type="dxa"/>
            </w:tcMar>
            <w:vAlign w:val="center"/>
          </w:tcPr>
          <w:p w14:paraId="448E74B0">
            <w:pPr>
              <w:spacing w:before="0" w:after="0" w:line="288" w:lineRule="auto"/>
              <w:jc w:val="center"/>
            </w:pPr>
            <w:r>
              <w:rPr>
                <w:rFonts w:ascii="宋体" w:hAnsi="宋体" w:eastAsia="宋体"/>
                <w:b/>
                <w:sz w:val="22"/>
              </w:rPr>
              <w:t>长度</w:t>
            </w:r>
          </w:p>
        </w:tc>
        <w:tc>
          <w:tcPr>
            <w:tcW w:w="3288" w:type="dxa"/>
            <w:tcMar>
              <w:top w:w="90" w:type="dxa"/>
              <w:left w:w="90" w:type="dxa"/>
              <w:bottom w:w="90" w:type="dxa"/>
              <w:right w:w="90" w:type="dxa"/>
            </w:tcMar>
            <w:vAlign w:val="center"/>
          </w:tcPr>
          <w:p w14:paraId="191B5837">
            <w:pPr>
              <w:spacing w:before="0" w:after="0" w:line="288" w:lineRule="auto"/>
              <w:jc w:val="center"/>
            </w:pPr>
            <w:r>
              <w:rPr>
                <w:rFonts w:ascii="宋体" w:hAnsi="宋体" w:eastAsia="宋体"/>
                <w:b/>
                <w:sz w:val="22"/>
              </w:rPr>
              <w:t>字段说明</w:t>
            </w:r>
          </w:p>
        </w:tc>
      </w:tr>
      <w:tr w14:paraId="402366F7">
        <w:trPr>
          <w:cantSplit/>
          <w:trHeight w:val="522" w:hRule="atLeast"/>
          <w:jc w:val="center"/>
        </w:trPr>
        <w:tc>
          <w:tcPr>
            <w:tcW w:w="1814" w:type="dxa"/>
            <w:tcMar>
              <w:top w:w="90" w:type="dxa"/>
              <w:left w:w="90" w:type="dxa"/>
              <w:bottom w:w="90" w:type="dxa"/>
              <w:right w:w="90" w:type="dxa"/>
            </w:tcMar>
            <w:vAlign w:val="center"/>
          </w:tcPr>
          <w:p w14:paraId="05E6F96A">
            <w:pPr>
              <w:spacing w:before="0" w:after="0" w:line="288" w:lineRule="auto"/>
              <w:jc w:val="center"/>
            </w:pPr>
            <w:r>
              <w:rPr>
                <w:rFonts w:ascii="宋体" w:hAnsi="宋体" w:eastAsia="宋体"/>
                <w:b w:val="0"/>
                <w:sz w:val="22"/>
              </w:rPr>
              <w:t>id</w:t>
            </w:r>
          </w:p>
        </w:tc>
        <w:tc>
          <w:tcPr>
            <w:tcW w:w="1587" w:type="dxa"/>
            <w:tcMar>
              <w:top w:w="90" w:type="dxa"/>
              <w:left w:w="90" w:type="dxa"/>
              <w:bottom w:w="90" w:type="dxa"/>
              <w:right w:w="90" w:type="dxa"/>
            </w:tcMar>
            <w:vAlign w:val="center"/>
          </w:tcPr>
          <w:p w14:paraId="519A20BB">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609861FE">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1EF97D8B">
            <w:pPr>
              <w:spacing w:before="0" w:after="0" w:line="288" w:lineRule="auto"/>
              <w:jc w:val="center"/>
            </w:pPr>
            <w:r>
              <w:rPr>
                <w:rFonts w:ascii="宋体" w:hAnsi="宋体" w:eastAsia="宋体"/>
                <w:b w:val="0"/>
                <w:sz w:val="22"/>
              </w:rPr>
              <w:t>消息主键</w:t>
            </w:r>
          </w:p>
        </w:tc>
      </w:tr>
      <w:tr w14:paraId="6AF3C799">
        <w:trPr>
          <w:cantSplit/>
          <w:trHeight w:val="522" w:hRule="atLeast"/>
          <w:jc w:val="center"/>
        </w:trPr>
        <w:tc>
          <w:tcPr>
            <w:tcW w:w="1814" w:type="dxa"/>
            <w:tcMar>
              <w:top w:w="90" w:type="dxa"/>
              <w:left w:w="90" w:type="dxa"/>
              <w:bottom w:w="90" w:type="dxa"/>
              <w:right w:w="90" w:type="dxa"/>
            </w:tcMar>
            <w:vAlign w:val="center"/>
          </w:tcPr>
          <w:p w14:paraId="6C136857">
            <w:pPr>
              <w:spacing w:before="0" w:after="0" w:line="288" w:lineRule="auto"/>
              <w:jc w:val="center"/>
            </w:pPr>
            <w:r>
              <w:rPr>
                <w:rFonts w:ascii="宋体" w:hAnsi="宋体" w:eastAsia="宋体"/>
                <w:b w:val="0"/>
                <w:sz w:val="22"/>
              </w:rPr>
              <w:t>conversation_id</w:t>
            </w:r>
          </w:p>
        </w:tc>
        <w:tc>
          <w:tcPr>
            <w:tcW w:w="1587" w:type="dxa"/>
            <w:tcMar>
              <w:top w:w="90" w:type="dxa"/>
              <w:left w:w="90" w:type="dxa"/>
              <w:bottom w:w="90" w:type="dxa"/>
              <w:right w:w="90" w:type="dxa"/>
            </w:tcMar>
            <w:vAlign w:val="center"/>
          </w:tcPr>
          <w:p w14:paraId="62A9F87B">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07B08E18">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02A1AB82">
            <w:pPr>
              <w:spacing w:before="0" w:after="0" w:line="288" w:lineRule="auto"/>
              <w:jc w:val="center"/>
            </w:pPr>
            <w:r>
              <w:rPr>
                <w:rFonts w:ascii="宋体" w:hAnsi="宋体" w:eastAsia="宋体"/>
                <w:b w:val="0"/>
                <w:sz w:val="22"/>
              </w:rPr>
              <w:t>所属对话 ID</w:t>
            </w:r>
          </w:p>
        </w:tc>
      </w:tr>
      <w:tr w14:paraId="3A6F9E2A">
        <w:trPr>
          <w:cantSplit/>
          <w:trHeight w:val="522" w:hRule="atLeast"/>
          <w:jc w:val="center"/>
        </w:trPr>
        <w:tc>
          <w:tcPr>
            <w:tcW w:w="1814" w:type="dxa"/>
            <w:tcMar>
              <w:top w:w="90" w:type="dxa"/>
              <w:left w:w="90" w:type="dxa"/>
              <w:bottom w:w="90" w:type="dxa"/>
              <w:right w:w="90" w:type="dxa"/>
            </w:tcMar>
            <w:vAlign w:val="center"/>
          </w:tcPr>
          <w:p w14:paraId="44B72FB1">
            <w:pPr>
              <w:spacing w:before="0" w:after="0" w:line="288" w:lineRule="auto"/>
              <w:jc w:val="center"/>
            </w:pPr>
            <w:r>
              <w:rPr>
                <w:rFonts w:ascii="宋体" w:hAnsi="宋体" w:eastAsia="宋体"/>
                <w:b w:val="0"/>
                <w:sz w:val="22"/>
              </w:rPr>
              <w:t>generation_id</w:t>
            </w:r>
          </w:p>
        </w:tc>
        <w:tc>
          <w:tcPr>
            <w:tcW w:w="1587" w:type="dxa"/>
            <w:tcMar>
              <w:top w:w="90" w:type="dxa"/>
              <w:left w:w="90" w:type="dxa"/>
              <w:bottom w:w="90" w:type="dxa"/>
              <w:right w:w="90" w:type="dxa"/>
            </w:tcMar>
            <w:vAlign w:val="center"/>
          </w:tcPr>
          <w:p w14:paraId="17A41CC4">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40F8841F">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6A7691E5">
            <w:pPr>
              <w:spacing w:before="0" w:after="0" w:line="288" w:lineRule="auto"/>
              <w:jc w:val="center"/>
            </w:pPr>
            <w:r>
              <w:rPr>
                <w:rFonts w:ascii="宋体" w:hAnsi="宋体" w:eastAsia="宋体"/>
                <w:b w:val="0"/>
                <w:sz w:val="22"/>
              </w:rPr>
              <w:t>关联生成任务 ID</w:t>
            </w:r>
          </w:p>
        </w:tc>
      </w:tr>
      <w:tr w14:paraId="0C6221A8">
        <w:trPr>
          <w:cantSplit/>
          <w:trHeight w:val="522" w:hRule="atLeast"/>
          <w:jc w:val="center"/>
        </w:trPr>
        <w:tc>
          <w:tcPr>
            <w:tcW w:w="1814" w:type="dxa"/>
            <w:tcMar>
              <w:top w:w="90" w:type="dxa"/>
              <w:left w:w="90" w:type="dxa"/>
              <w:bottom w:w="90" w:type="dxa"/>
              <w:right w:w="90" w:type="dxa"/>
            </w:tcMar>
            <w:vAlign w:val="center"/>
          </w:tcPr>
          <w:p w14:paraId="264EF476">
            <w:pPr>
              <w:spacing w:before="0" w:after="0" w:line="288" w:lineRule="auto"/>
              <w:jc w:val="center"/>
            </w:pPr>
            <w:r>
              <w:rPr>
                <w:rFonts w:ascii="宋体" w:hAnsi="宋体" w:eastAsia="宋体"/>
                <w:b w:val="0"/>
                <w:sz w:val="22"/>
              </w:rPr>
              <w:t>role</w:t>
            </w:r>
          </w:p>
        </w:tc>
        <w:tc>
          <w:tcPr>
            <w:tcW w:w="1587" w:type="dxa"/>
            <w:tcMar>
              <w:top w:w="90" w:type="dxa"/>
              <w:left w:w="90" w:type="dxa"/>
              <w:bottom w:w="90" w:type="dxa"/>
              <w:right w:w="90" w:type="dxa"/>
            </w:tcMar>
            <w:vAlign w:val="center"/>
          </w:tcPr>
          <w:p w14:paraId="2B836526">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0FD913E3">
            <w:pPr>
              <w:spacing w:before="0" w:after="0" w:line="288" w:lineRule="auto"/>
              <w:jc w:val="center"/>
            </w:pPr>
            <w:r>
              <w:rPr>
                <w:rFonts w:ascii="宋体" w:hAnsi="宋体" w:eastAsia="宋体"/>
                <w:b w:val="0"/>
                <w:sz w:val="22"/>
              </w:rPr>
              <w:t>50</w:t>
            </w:r>
          </w:p>
        </w:tc>
        <w:tc>
          <w:tcPr>
            <w:tcW w:w="3288" w:type="dxa"/>
            <w:tcMar>
              <w:top w:w="90" w:type="dxa"/>
              <w:left w:w="90" w:type="dxa"/>
              <w:bottom w:w="90" w:type="dxa"/>
              <w:right w:w="90" w:type="dxa"/>
            </w:tcMar>
            <w:vAlign w:val="center"/>
          </w:tcPr>
          <w:p w14:paraId="0CD4FA58">
            <w:pPr>
              <w:spacing w:before="0" w:after="0" w:line="288" w:lineRule="auto"/>
              <w:jc w:val="center"/>
            </w:pPr>
            <w:r>
              <w:rPr>
                <w:rFonts w:ascii="宋体" w:hAnsi="宋体" w:eastAsia="宋体"/>
                <w:b w:val="0"/>
                <w:sz w:val="22"/>
              </w:rPr>
              <w:t>消息角色</w:t>
            </w:r>
          </w:p>
        </w:tc>
      </w:tr>
      <w:tr w14:paraId="0E28B02C">
        <w:trPr>
          <w:cantSplit/>
          <w:trHeight w:val="522" w:hRule="atLeast"/>
          <w:jc w:val="center"/>
        </w:trPr>
        <w:tc>
          <w:tcPr>
            <w:tcW w:w="1814" w:type="dxa"/>
            <w:tcMar>
              <w:top w:w="90" w:type="dxa"/>
              <w:left w:w="90" w:type="dxa"/>
              <w:bottom w:w="90" w:type="dxa"/>
              <w:right w:w="90" w:type="dxa"/>
            </w:tcMar>
            <w:vAlign w:val="center"/>
          </w:tcPr>
          <w:p w14:paraId="7A38AEB7">
            <w:pPr>
              <w:spacing w:before="0" w:after="0" w:line="288" w:lineRule="auto"/>
              <w:jc w:val="center"/>
            </w:pPr>
            <w:r>
              <w:rPr>
                <w:rFonts w:ascii="宋体" w:hAnsi="宋体" w:eastAsia="宋体"/>
                <w:b w:val="0"/>
                <w:sz w:val="22"/>
              </w:rPr>
              <w:t>status</w:t>
            </w:r>
          </w:p>
        </w:tc>
        <w:tc>
          <w:tcPr>
            <w:tcW w:w="1587" w:type="dxa"/>
            <w:tcMar>
              <w:top w:w="90" w:type="dxa"/>
              <w:left w:w="90" w:type="dxa"/>
              <w:bottom w:w="90" w:type="dxa"/>
              <w:right w:w="90" w:type="dxa"/>
            </w:tcMar>
            <w:vAlign w:val="center"/>
          </w:tcPr>
          <w:p w14:paraId="1EBE0AFE">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29A9A233">
            <w:pPr>
              <w:spacing w:before="0" w:after="0" w:line="288" w:lineRule="auto"/>
              <w:jc w:val="center"/>
            </w:pPr>
            <w:r>
              <w:rPr>
                <w:rFonts w:ascii="宋体" w:hAnsi="宋体" w:eastAsia="宋体"/>
                <w:b w:val="0"/>
                <w:sz w:val="22"/>
              </w:rPr>
              <w:t>20</w:t>
            </w:r>
          </w:p>
        </w:tc>
        <w:tc>
          <w:tcPr>
            <w:tcW w:w="3288" w:type="dxa"/>
            <w:tcMar>
              <w:top w:w="90" w:type="dxa"/>
              <w:left w:w="90" w:type="dxa"/>
              <w:bottom w:w="90" w:type="dxa"/>
              <w:right w:w="90" w:type="dxa"/>
            </w:tcMar>
            <w:vAlign w:val="center"/>
          </w:tcPr>
          <w:p w14:paraId="658DA867">
            <w:pPr>
              <w:spacing w:before="0" w:after="0" w:line="288" w:lineRule="auto"/>
              <w:jc w:val="center"/>
            </w:pPr>
            <w:r>
              <w:rPr>
                <w:rFonts w:ascii="宋体" w:hAnsi="宋体" w:eastAsia="宋体"/>
                <w:b w:val="0"/>
                <w:sz w:val="22"/>
              </w:rPr>
              <w:t>消息状态</w:t>
            </w:r>
          </w:p>
        </w:tc>
      </w:tr>
      <w:tr w14:paraId="12FAF24F">
        <w:trPr>
          <w:cantSplit/>
          <w:trHeight w:val="522" w:hRule="atLeast"/>
          <w:jc w:val="center"/>
        </w:trPr>
        <w:tc>
          <w:tcPr>
            <w:tcW w:w="1814" w:type="dxa"/>
            <w:tcMar>
              <w:top w:w="90" w:type="dxa"/>
              <w:left w:w="90" w:type="dxa"/>
              <w:bottom w:w="90" w:type="dxa"/>
              <w:right w:w="90" w:type="dxa"/>
            </w:tcMar>
            <w:vAlign w:val="center"/>
          </w:tcPr>
          <w:p w14:paraId="68372549">
            <w:pPr>
              <w:spacing w:before="0" w:after="0" w:line="288" w:lineRule="auto"/>
              <w:jc w:val="center"/>
            </w:pPr>
            <w:r>
              <w:rPr>
                <w:rFonts w:ascii="宋体" w:hAnsi="宋体" w:eastAsia="宋体"/>
                <w:b w:val="0"/>
                <w:sz w:val="22"/>
              </w:rPr>
              <w:t>content</w:t>
            </w:r>
          </w:p>
        </w:tc>
        <w:tc>
          <w:tcPr>
            <w:tcW w:w="1587" w:type="dxa"/>
            <w:tcMar>
              <w:top w:w="90" w:type="dxa"/>
              <w:left w:w="90" w:type="dxa"/>
              <w:bottom w:w="90" w:type="dxa"/>
              <w:right w:w="90" w:type="dxa"/>
            </w:tcMar>
            <w:vAlign w:val="center"/>
          </w:tcPr>
          <w:p w14:paraId="34D96137">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18D69122">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04AC43A">
            <w:pPr>
              <w:spacing w:before="0" w:after="0" w:line="288" w:lineRule="auto"/>
              <w:jc w:val="center"/>
            </w:pPr>
            <w:r>
              <w:rPr>
                <w:rFonts w:ascii="宋体" w:hAnsi="宋体" w:eastAsia="宋体"/>
                <w:b w:val="0"/>
                <w:sz w:val="22"/>
              </w:rPr>
              <w:t>消息正文</w:t>
            </w:r>
          </w:p>
        </w:tc>
      </w:tr>
      <w:tr w14:paraId="05F088AD">
        <w:trPr>
          <w:cantSplit/>
          <w:trHeight w:val="522" w:hRule="atLeast"/>
          <w:jc w:val="center"/>
        </w:trPr>
        <w:tc>
          <w:tcPr>
            <w:tcW w:w="1814" w:type="dxa"/>
            <w:tcMar>
              <w:top w:w="90" w:type="dxa"/>
              <w:left w:w="90" w:type="dxa"/>
              <w:bottom w:w="90" w:type="dxa"/>
              <w:right w:w="90" w:type="dxa"/>
            </w:tcMar>
            <w:vAlign w:val="center"/>
          </w:tcPr>
          <w:p w14:paraId="78803FAE">
            <w:pPr>
              <w:spacing w:before="0" w:after="0" w:line="288" w:lineRule="auto"/>
              <w:jc w:val="center"/>
            </w:pPr>
            <w:r>
              <w:rPr>
                <w:rFonts w:ascii="宋体" w:hAnsi="宋体" w:eastAsia="宋体"/>
                <w:b w:val="0"/>
                <w:sz w:val="22"/>
              </w:rPr>
              <w:t>reasoning</w:t>
            </w:r>
          </w:p>
        </w:tc>
        <w:tc>
          <w:tcPr>
            <w:tcW w:w="1587" w:type="dxa"/>
            <w:tcMar>
              <w:top w:w="90" w:type="dxa"/>
              <w:left w:w="90" w:type="dxa"/>
              <w:bottom w:w="90" w:type="dxa"/>
              <w:right w:w="90" w:type="dxa"/>
            </w:tcMar>
            <w:vAlign w:val="center"/>
          </w:tcPr>
          <w:p w14:paraId="387C65EB">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0D5159EE">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20847312">
            <w:pPr>
              <w:spacing w:before="0" w:after="0" w:line="288" w:lineRule="auto"/>
              <w:jc w:val="center"/>
            </w:pPr>
            <w:r>
              <w:rPr>
                <w:rFonts w:ascii="宋体" w:hAnsi="宋体" w:eastAsia="宋体"/>
                <w:b w:val="0"/>
                <w:sz w:val="22"/>
              </w:rPr>
              <w:t>推理内容</w:t>
            </w:r>
          </w:p>
        </w:tc>
      </w:tr>
      <w:tr w14:paraId="63B5C7A5">
        <w:trPr>
          <w:cantSplit/>
          <w:trHeight w:val="522" w:hRule="atLeast"/>
          <w:jc w:val="center"/>
        </w:trPr>
        <w:tc>
          <w:tcPr>
            <w:tcW w:w="1814" w:type="dxa"/>
            <w:tcMar>
              <w:top w:w="90" w:type="dxa"/>
              <w:left w:w="90" w:type="dxa"/>
              <w:bottom w:w="90" w:type="dxa"/>
              <w:right w:w="90" w:type="dxa"/>
            </w:tcMar>
            <w:vAlign w:val="center"/>
          </w:tcPr>
          <w:p w14:paraId="483E36BF">
            <w:pPr>
              <w:spacing w:before="0" w:after="0" w:line="288" w:lineRule="auto"/>
              <w:jc w:val="center"/>
            </w:pPr>
            <w:r>
              <w:rPr>
                <w:rFonts w:ascii="宋体" w:hAnsi="宋体" w:eastAsia="宋体"/>
                <w:b w:val="0"/>
                <w:sz w:val="22"/>
              </w:rPr>
              <w:t>citations</w:t>
            </w:r>
          </w:p>
        </w:tc>
        <w:tc>
          <w:tcPr>
            <w:tcW w:w="1587" w:type="dxa"/>
            <w:tcMar>
              <w:top w:w="90" w:type="dxa"/>
              <w:left w:w="90" w:type="dxa"/>
              <w:bottom w:w="90" w:type="dxa"/>
              <w:right w:w="90" w:type="dxa"/>
            </w:tcMar>
            <w:vAlign w:val="center"/>
          </w:tcPr>
          <w:p w14:paraId="45BA24DD">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09F8E7D1">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5594C79A">
            <w:pPr>
              <w:spacing w:before="0" w:after="0" w:line="288" w:lineRule="auto"/>
              <w:jc w:val="center"/>
            </w:pPr>
            <w:r>
              <w:rPr>
                <w:rFonts w:ascii="宋体" w:hAnsi="宋体" w:eastAsia="宋体"/>
                <w:b w:val="0"/>
                <w:sz w:val="22"/>
              </w:rPr>
              <w:t>引用信息</w:t>
            </w:r>
          </w:p>
        </w:tc>
      </w:tr>
      <w:tr w14:paraId="399BC9D9">
        <w:trPr>
          <w:cantSplit/>
          <w:trHeight w:val="522" w:hRule="atLeast"/>
          <w:jc w:val="center"/>
        </w:trPr>
        <w:tc>
          <w:tcPr>
            <w:tcW w:w="1814" w:type="dxa"/>
            <w:tcMar>
              <w:top w:w="90" w:type="dxa"/>
              <w:left w:w="90" w:type="dxa"/>
              <w:bottom w:w="90" w:type="dxa"/>
              <w:right w:w="90" w:type="dxa"/>
            </w:tcMar>
            <w:vAlign w:val="center"/>
          </w:tcPr>
          <w:p w14:paraId="589DABCA">
            <w:pPr>
              <w:spacing w:before="0" w:after="0" w:line="288" w:lineRule="auto"/>
              <w:jc w:val="center"/>
            </w:pPr>
            <w:r>
              <w:rPr>
                <w:rFonts w:ascii="宋体" w:hAnsi="宋体" w:eastAsia="宋体"/>
                <w:b w:val="0"/>
                <w:sz w:val="22"/>
              </w:rPr>
              <w:t>agent_steps</w:t>
            </w:r>
          </w:p>
        </w:tc>
        <w:tc>
          <w:tcPr>
            <w:tcW w:w="1587" w:type="dxa"/>
            <w:tcMar>
              <w:top w:w="90" w:type="dxa"/>
              <w:left w:w="90" w:type="dxa"/>
              <w:bottom w:w="90" w:type="dxa"/>
              <w:right w:w="90" w:type="dxa"/>
            </w:tcMar>
            <w:vAlign w:val="center"/>
          </w:tcPr>
          <w:p w14:paraId="53742BE4">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5F59ADC2">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91BFD57">
            <w:pPr>
              <w:spacing w:before="0" w:after="0" w:line="288" w:lineRule="auto"/>
              <w:jc w:val="center"/>
            </w:pPr>
            <w:r>
              <w:rPr>
                <w:rFonts w:ascii="宋体" w:hAnsi="宋体" w:eastAsia="宋体"/>
                <w:b w:val="0"/>
                <w:sz w:val="22"/>
              </w:rPr>
              <w:t>智能代理步骤</w:t>
            </w:r>
          </w:p>
        </w:tc>
      </w:tr>
      <w:tr w14:paraId="608F0AE8">
        <w:trPr>
          <w:cantSplit/>
          <w:trHeight w:val="522" w:hRule="atLeast"/>
          <w:jc w:val="center"/>
        </w:trPr>
        <w:tc>
          <w:tcPr>
            <w:tcW w:w="1814" w:type="dxa"/>
            <w:tcMar>
              <w:top w:w="90" w:type="dxa"/>
              <w:left w:w="90" w:type="dxa"/>
              <w:bottom w:w="90" w:type="dxa"/>
              <w:right w:w="90" w:type="dxa"/>
            </w:tcMar>
            <w:vAlign w:val="center"/>
          </w:tcPr>
          <w:p w14:paraId="2C8996D3">
            <w:pPr>
              <w:spacing w:before="0" w:after="0" w:line="288" w:lineRule="auto"/>
              <w:jc w:val="center"/>
            </w:pPr>
            <w:r>
              <w:rPr>
                <w:rFonts w:ascii="宋体" w:hAnsi="宋体" w:eastAsia="宋体"/>
                <w:b w:val="0"/>
                <w:sz w:val="22"/>
              </w:rPr>
              <w:t>attachments</w:t>
            </w:r>
          </w:p>
        </w:tc>
        <w:tc>
          <w:tcPr>
            <w:tcW w:w="1587" w:type="dxa"/>
            <w:tcMar>
              <w:top w:w="90" w:type="dxa"/>
              <w:left w:w="90" w:type="dxa"/>
              <w:bottom w:w="90" w:type="dxa"/>
              <w:right w:w="90" w:type="dxa"/>
            </w:tcMar>
            <w:vAlign w:val="center"/>
          </w:tcPr>
          <w:p w14:paraId="6A1AC89C">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7C33C6A2">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7495FAB">
            <w:pPr>
              <w:spacing w:before="0" w:after="0" w:line="288" w:lineRule="auto"/>
              <w:jc w:val="center"/>
            </w:pPr>
            <w:r>
              <w:rPr>
                <w:rFonts w:ascii="宋体" w:hAnsi="宋体" w:eastAsia="宋体"/>
                <w:b w:val="0"/>
                <w:sz w:val="22"/>
              </w:rPr>
              <w:t>附件信息</w:t>
            </w:r>
          </w:p>
        </w:tc>
      </w:tr>
      <w:tr w14:paraId="321E47DC">
        <w:trPr>
          <w:cantSplit/>
          <w:trHeight w:val="522" w:hRule="atLeast"/>
          <w:jc w:val="center"/>
        </w:trPr>
        <w:tc>
          <w:tcPr>
            <w:tcW w:w="1814" w:type="dxa"/>
            <w:tcMar>
              <w:top w:w="90" w:type="dxa"/>
              <w:left w:w="90" w:type="dxa"/>
              <w:bottom w:w="90" w:type="dxa"/>
              <w:right w:w="90" w:type="dxa"/>
            </w:tcMar>
            <w:vAlign w:val="center"/>
          </w:tcPr>
          <w:p w14:paraId="7601F81D">
            <w:pPr>
              <w:spacing w:before="0" w:after="0" w:line="288" w:lineRule="auto"/>
              <w:jc w:val="center"/>
            </w:pPr>
            <w:r>
              <w:rPr>
                <w:rFonts w:ascii="宋体" w:hAnsi="宋体" w:eastAsia="宋体"/>
                <w:b w:val="0"/>
                <w:sz w:val="22"/>
              </w:rPr>
              <w:t>speed</w:t>
            </w:r>
          </w:p>
        </w:tc>
        <w:tc>
          <w:tcPr>
            <w:tcW w:w="1587" w:type="dxa"/>
            <w:tcMar>
              <w:top w:w="90" w:type="dxa"/>
              <w:left w:w="90" w:type="dxa"/>
              <w:bottom w:w="90" w:type="dxa"/>
              <w:right w:w="90" w:type="dxa"/>
            </w:tcMar>
            <w:vAlign w:val="center"/>
          </w:tcPr>
          <w:p w14:paraId="35639038">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37DC891D">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827DBE4">
            <w:pPr>
              <w:spacing w:before="0" w:after="0" w:line="288" w:lineRule="auto"/>
              <w:jc w:val="center"/>
            </w:pPr>
            <w:r>
              <w:rPr>
                <w:rFonts w:ascii="宋体" w:hAnsi="宋体" w:eastAsia="宋体"/>
                <w:b w:val="0"/>
                <w:sz w:val="22"/>
              </w:rPr>
              <w:t>流式速度指标</w:t>
            </w:r>
          </w:p>
        </w:tc>
      </w:tr>
      <w:tr w14:paraId="50441071">
        <w:trPr>
          <w:cantSplit/>
          <w:trHeight w:val="522" w:hRule="atLeast"/>
          <w:jc w:val="center"/>
        </w:trPr>
        <w:tc>
          <w:tcPr>
            <w:tcW w:w="1814" w:type="dxa"/>
            <w:tcMar>
              <w:top w:w="90" w:type="dxa"/>
              <w:left w:w="90" w:type="dxa"/>
              <w:bottom w:w="90" w:type="dxa"/>
              <w:right w:w="90" w:type="dxa"/>
            </w:tcMar>
            <w:vAlign w:val="center"/>
          </w:tcPr>
          <w:p w14:paraId="62281B29">
            <w:pPr>
              <w:spacing w:before="0" w:after="0" w:line="288" w:lineRule="auto"/>
              <w:jc w:val="center"/>
            </w:pPr>
            <w:r>
              <w:rPr>
                <w:rFonts w:ascii="宋体" w:hAnsi="宋体" w:eastAsia="宋体"/>
                <w:b w:val="0"/>
                <w:sz w:val="22"/>
              </w:rPr>
              <w:t>mind_map</w:t>
            </w:r>
          </w:p>
        </w:tc>
        <w:tc>
          <w:tcPr>
            <w:tcW w:w="1587" w:type="dxa"/>
            <w:tcMar>
              <w:top w:w="90" w:type="dxa"/>
              <w:left w:w="90" w:type="dxa"/>
              <w:bottom w:w="90" w:type="dxa"/>
              <w:right w:w="90" w:type="dxa"/>
            </w:tcMar>
            <w:vAlign w:val="center"/>
          </w:tcPr>
          <w:p w14:paraId="4AFE6348">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4A0D437F">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63418322">
            <w:pPr>
              <w:spacing w:before="0" w:after="0" w:line="288" w:lineRule="auto"/>
              <w:jc w:val="center"/>
            </w:pPr>
            <w:r>
              <w:rPr>
                <w:rFonts w:ascii="宋体" w:hAnsi="宋体" w:eastAsia="宋体"/>
                <w:b w:val="0"/>
                <w:sz w:val="22"/>
              </w:rPr>
              <w:t>思维导图结果</w:t>
            </w:r>
          </w:p>
        </w:tc>
      </w:tr>
      <w:tr w14:paraId="65E9F5DE">
        <w:trPr>
          <w:cantSplit/>
          <w:trHeight w:val="522" w:hRule="atLeast"/>
          <w:jc w:val="center"/>
        </w:trPr>
        <w:tc>
          <w:tcPr>
            <w:tcW w:w="1814" w:type="dxa"/>
            <w:tcMar>
              <w:top w:w="90" w:type="dxa"/>
              <w:left w:w="90" w:type="dxa"/>
              <w:bottom w:w="90" w:type="dxa"/>
              <w:right w:w="90" w:type="dxa"/>
            </w:tcMar>
            <w:vAlign w:val="center"/>
          </w:tcPr>
          <w:p w14:paraId="7E234F7C">
            <w:pPr>
              <w:spacing w:before="0" w:after="0" w:line="288" w:lineRule="auto"/>
              <w:jc w:val="center"/>
            </w:pPr>
            <w:r>
              <w:rPr>
                <w:rFonts w:ascii="宋体" w:hAnsi="宋体" w:eastAsia="宋体"/>
                <w:b w:val="0"/>
                <w:sz w:val="22"/>
              </w:rPr>
              <w:t>diagram</w:t>
            </w:r>
          </w:p>
        </w:tc>
        <w:tc>
          <w:tcPr>
            <w:tcW w:w="1587" w:type="dxa"/>
            <w:tcMar>
              <w:top w:w="90" w:type="dxa"/>
              <w:left w:w="90" w:type="dxa"/>
              <w:bottom w:w="90" w:type="dxa"/>
              <w:right w:w="90" w:type="dxa"/>
            </w:tcMar>
            <w:vAlign w:val="center"/>
          </w:tcPr>
          <w:p w14:paraId="1B954E6B">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21182D09">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208C55C5">
            <w:pPr>
              <w:spacing w:before="0" w:after="0" w:line="288" w:lineRule="auto"/>
              <w:jc w:val="center"/>
            </w:pPr>
            <w:r>
              <w:rPr>
                <w:rFonts w:ascii="宋体" w:hAnsi="宋体" w:eastAsia="宋体"/>
                <w:b w:val="0"/>
                <w:sz w:val="22"/>
              </w:rPr>
              <w:t>图形结果</w:t>
            </w:r>
          </w:p>
        </w:tc>
      </w:tr>
      <w:tr w14:paraId="7CA52223">
        <w:trPr>
          <w:cantSplit/>
          <w:trHeight w:val="522" w:hRule="atLeast"/>
          <w:jc w:val="center"/>
        </w:trPr>
        <w:tc>
          <w:tcPr>
            <w:tcW w:w="1814" w:type="dxa"/>
            <w:tcMar>
              <w:top w:w="90" w:type="dxa"/>
              <w:left w:w="90" w:type="dxa"/>
              <w:bottom w:w="90" w:type="dxa"/>
              <w:right w:w="90" w:type="dxa"/>
            </w:tcMar>
            <w:vAlign w:val="center"/>
          </w:tcPr>
          <w:p w14:paraId="1B600F2E">
            <w:pPr>
              <w:spacing w:before="0" w:after="0" w:line="288" w:lineRule="auto"/>
              <w:jc w:val="center"/>
            </w:pPr>
            <w:r>
              <w:rPr>
                <w:rFonts w:ascii="宋体" w:hAnsi="宋体" w:eastAsia="宋体"/>
                <w:b w:val="0"/>
                <w:sz w:val="22"/>
              </w:rPr>
              <w:t>mcp_result</w:t>
            </w:r>
          </w:p>
        </w:tc>
        <w:tc>
          <w:tcPr>
            <w:tcW w:w="1587" w:type="dxa"/>
            <w:tcMar>
              <w:top w:w="90" w:type="dxa"/>
              <w:left w:w="90" w:type="dxa"/>
              <w:bottom w:w="90" w:type="dxa"/>
              <w:right w:w="90" w:type="dxa"/>
            </w:tcMar>
            <w:vAlign w:val="center"/>
          </w:tcPr>
          <w:p w14:paraId="7F0B8312">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075B504F">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2AD24461">
            <w:pPr>
              <w:spacing w:before="0" w:after="0" w:line="288" w:lineRule="auto"/>
              <w:jc w:val="center"/>
            </w:pPr>
            <w:r>
              <w:rPr>
                <w:rFonts w:ascii="宋体" w:hAnsi="宋体" w:eastAsia="宋体"/>
                <w:b w:val="0"/>
                <w:sz w:val="22"/>
              </w:rPr>
              <w:t>MCP 工具结果</w:t>
            </w:r>
          </w:p>
        </w:tc>
      </w:tr>
      <w:tr w14:paraId="0098D452">
        <w:trPr>
          <w:cantSplit/>
          <w:trHeight w:val="522" w:hRule="atLeast"/>
          <w:jc w:val="center"/>
        </w:trPr>
        <w:tc>
          <w:tcPr>
            <w:tcW w:w="1814" w:type="dxa"/>
            <w:tcMar>
              <w:top w:w="90" w:type="dxa"/>
              <w:left w:w="90" w:type="dxa"/>
              <w:bottom w:w="90" w:type="dxa"/>
              <w:right w:w="90" w:type="dxa"/>
            </w:tcMar>
            <w:vAlign w:val="center"/>
          </w:tcPr>
          <w:p w14:paraId="2D7D53E0">
            <w:pPr>
              <w:spacing w:before="0" w:after="0" w:line="288" w:lineRule="auto"/>
              <w:jc w:val="center"/>
            </w:pPr>
            <w:r>
              <w:rPr>
                <w:rFonts w:ascii="宋体" w:hAnsi="宋体" w:eastAsia="宋体"/>
                <w:b w:val="0"/>
                <w:sz w:val="22"/>
              </w:rPr>
              <w:t>ui_elements</w:t>
            </w:r>
          </w:p>
        </w:tc>
        <w:tc>
          <w:tcPr>
            <w:tcW w:w="1587" w:type="dxa"/>
            <w:tcMar>
              <w:top w:w="90" w:type="dxa"/>
              <w:left w:w="90" w:type="dxa"/>
              <w:bottom w:w="90" w:type="dxa"/>
              <w:right w:w="90" w:type="dxa"/>
            </w:tcMar>
            <w:vAlign w:val="center"/>
          </w:tcPr>
          <w:p w14:paraId="0EA59747">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52ABC9D4">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F6DEF2C">
            <w:pPr>
              <w:spacing w:before="0" w:after="0" w:line="288" w:lineRule="auto"/>
              <w:jc w:val="center"/>
            </w:pPr>
            <w:r>
              <w:rPr>
                <w:rFonts w:ascii="宋体" w:hAnsi="宋体" w:eastAsia="宋体"/>
                <w:b w:val="0"/>
                <w:sz w:val="22"/>
              </w:rPr>
              <w:t>生成式界面元素</w:t>
            </w:r>
          </w:p>
        </w:tc>
      </w:tr>
      <w:tr w14:paraId="7C781B69">
        <w:trPr>
          <w:cantSplit/>
          <w:trHeight w:val="522" w:hRule="atLeast"/>
          <w:jc w:val="center"/>
        </w:trPr>
        <w:tc>
          <w:tcPr>
            <w:tcW w:w="1814" w:type="dxa"/>
            <w:tcMar>
              <w:top w:w="90" w:type="dxa"/>
              <w:left w:w="90" w:type="dxa"/>
              <w:bottom w:w="90" w:type="dxa"/>
              <w:right w:w="90" w:type="dxa"/>
            </w:tcMar>
            <w:vAlign w:val="center"/>
          </w:tcPr>
          <w:p w14:paraId="23FEE1C7">
            <w:pPr>
              <w:spacing w:before="0" w:after="0" w:line="288" w:lineRule="auto"/>
              <w:jc w:val="center"/>
            </w:pPr>
            <w:r>
              <w:rPr>
                <w:rFonts w:ascii="宋体" w:hAnsi="宋体" w:eastAsia="宋体"/>
                <w:b w:val="0"/>
                <w:sz w:val="22"/>
              </w:rPr>
              <w:t>parent_message_id</w:t>
            </w:r>
          </w:p>
        </w:tc>
        <w:tc>
          <w:tcPr>
            <w:tcW w:w="1587" w:type="dxa"/>
            <w:tcMar>
              <w:top w:w="90" w:type="dxa"/>
              <w:left w:w="90" w:type="dxa"/>
              <w:bottom w:w="90" w:type="dxa"/>
              <w:right w:w="90" w:type="dxa"/>
            </w:tcMar>
            <w:vAlign w:val="center"/>
          </w:tcPr>
          <w:p w14:paraId="616E403E">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05D05FCF">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29B120F2">
            <w:pPr>
              <w:spacing w:before="0" w:after="0" w:line="288" w:lineRule="auto"/>
              <w:jc w:val="center"/>
            </w:pPr>
            <w:r>
              <w:rPr>
                <w:rFonts w:ascii="宋体" w:hAnsi="宋体" w:eastAsia="宋体"/>
                <w:b w:val="0"/>
                <w:sz w:val="22"/>
              </w:rPr>
              <w:t>父消息 ID</w:t>
            </w:r>
          </w:p>
        </w:tc>
      </w:tr>
      <w:tr w14:paraId="4E37ED41">
        <w:trPr>
          <w:cantSplit/>
          <w:trHeight w:val="522" w:hRule="atLeast"/>
          <w:jc w:val="center"/>
        </w:trPr>
        <w:tc>
          <w:tcPr>
            <w:tcW w:w="1814" w:type="dxa"/>
            <w:tcMar>
              <w:top w:w="90" w:type="dxa"/>
              <w:left w:w="90" w:type="dxa"/>
              <w:bottom w:w="90" w:type="dxa"/>
              <w:right w:w="90" w:type="dxa"/>
            </w:tcMar>
            <w:vAlign w:val="center"/>
          </w:tcPr>
          <w:p w14:paraId="124F05E4">
            <w:pPr>
              <w:spacing w:before="0" w:after="0" w:line="288" w:lineRule="auto"/>
              <w:jc w:val="center"/>
            </w:pPr>
            <w:r>
              <w:rPr>
                <w:rFonts w:ascii="宋体" w:hAnsi="宋体" w:eastAsia="宋体"/>
                <w:b w:val="0"/>
                <w:sz w:val="22"/>
              </w:rPr>
              <w:t>created_at</w:t>
            </w:r>
          </w:p>
        </w:tc>
        <w:tc>
          <w:tcPr>
            <w:tcW w:w="1587" w:type="dxa"/>
            <w:tcMar>
              <w:top w:w="90" w:type="dxa"/>
              <w:left w:w="90" w:type="dxa"/>
              <w:bottom w:w="90" w:type="dxa"/>
              <w:right w:w="90" w:type="dxa"/>
            </w:tcMar>
            <w:vAlign w:val="center"/>
          </w:tcPr>
          <w:p w14:paraId="48FA6B22">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51365899">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7F37E002">
            <w:pPr>
              <w:spacing w:before="0" w:after="0" w:line="288" w:lineRule="auto"/>
              <w:jc w:val="center"/>
            </w:pPr>
            <w:r>
              <w:rPr>
                <w:rFonts w:ascii="宋体" w:hAnsi="宋体" w:eastAsia="宋体"/>
                <w:b w:val="0"/>
                <w:sz w:val="22"/>
              </w:rPr>
              <w:t>创建时间</w:t>
            </w:r>
          </w:p>
        </w:tc>
      </w:tr>
    </w:tbl>
    <w:p w14:paraId="4E6B69FE"/>
    <w:p w14:paraId="089A65DB">
      <w:pPr>
        <w:spacing w:before="200" w:after="80"/>
        <w:jc w:val="center"/>
      </w:pPr>
      <w:r>
        <w:rPr>
          <w:rFonts w:ascii="宋体" w:hAnsi="宋体" w:eastAsia="宋体"/>
          <w:b/>
          <w:sz w:val="24"/>
        </w:rPr>
        <w:t>表3-7 深度研究任务表（research_tasks）</w:t>
      </w:r>
    </w:p>
    <w:tbl>
      <w:tblPr>
        <w:tblStyle w:val="34"/>
        <w:tblW w:w="0" w:type="auto"/>
        <w:jc w:val="center"/>
        <w:tblBorders>
          <w:top w:val="single" w:color="000000" w:sz="6" w:space="0"/>
          <w:left w:val="single" w:color="000000" w:sz="6" w:space="0"/>
          <w:bottom w:val="single" w:color="000000" w:sz="6" w:space="0"/>
          <w:right w:val="single" w:color="000000" w:sz="6" w:space="0"/>
          <w:insideH w:val="single" w:color="000000" w:sz="2" w:space="0"/>
          <w:insideV w:val="single" w:color="000000" w:sz="2" w:space="0"/>
        </w:tblBorders>
        <w:tblLayout w:type="fixed"/>
        <w:tblCellMar>
          <w:top w:w="0" w:type="dxa"/>
          <w:left w:w="108" w:type="dxa"/>
          <w:bottom w:w="0" w:type="dxa"/>
          <w:right w:w="108" w:type="dxa"/>
        </w:tblCellMar>
      </w:tblPr>
      <w:tblGrid>
        <w:gridCol w:w="2126"/>
        <w:gridCol w:w="2126"/>
        <w:gridCol w:w="2126"/>
        <w:gridCol w:w="2126"/>
      </w:tblGrid>
      <w:tr w14:paraId="69A744F9">
        <w:trPr>
          <w:cantSplit/>
          <w:trHeight w:val="578" w:hRule="atLeast"/>
          <w:jc w:val="center"/>
        </w:trPr>
        <w:tc>
          <w:tcPr>
            <w:tcW w:w="1814" w:type="dxa"/>
            <w:tcMar>
              <w:top w:w="90" w:type="dxa"/>
              <w:left w:w="90" w:type="dxa"/>
              <w:bottom w:w="90" w:type="dxa"/>
              <w:right w:w="90" w:type="dxa"/>
            </w:tcMar>
            <w:vAlign w:val="center"/>
          </w:tcPr>
          <w:p w14:paraId="0C4DA4E5">
            <w:pPr>
              <w:spacing w:before="0" w:after="0" w:line="288" w:lineRule="auto"/>
              <w:jc w:val="center"/>
            </w:pPr>
            <w:r>
              <w:rPr>
                <w:rFonts w:ascii="宋体" w:hAnsi="宋体" w:eastAsia="宋体"/>
                <w:b/>
                <w:sz w:val="22"/>
              </w:rPr>
              <w:t>字段名称</w:t>
            </w:r>
          </w:p>
        </w:tc>
        <w:tc>
          <w:tcPr>
            <w:tcW w:w="1587" w:type="dxa"/>
            <w:tcMar>
              <w:top w:w="90" w:type="dxa"/>
              <w:left w:w="90" w:type="dxa"/>
              <w:bottom w:w="90" w:type="dxa"/>
              <w:right w:w="90" w:type="dxa"/>
            </w:tcMar>
            <w:vAlign w:val="center"/>
          </w:tcPr>
          <w:p w14:paraId="21F74CCA">
            <w:pPr>
              <w:spacing w:before="0" w:after="0" w:line="288" w:lineRule="auto"/>
              <w:jc w:val="center"/>
            </w:pPr>
            <w:r>
              <w:rPr>
                <w:rFonts w:ascii="宋体" w:hAnsi="宋体" w:eastAsia="宋体"/>
                <w:b/>
                <w:sz w:val="22"/>
              </w:rPr>
              <w:t>类型</w:t>
            </w:r>
          </w:p>
        </w:tc>
        <w:tc>
          <w:tcPr>
            <w:tcW w:w="1360" w:type="dxa"/>
            <w:tcMar>
              <w:top w:w="90" w:type="dxa"/>
              <w:left w:w="90" w:type="dxa"/>
              <w:bottom w:w="90" w:type="dxa"/>
              <w:right w:w="90" w:type="dxa"/>
            </w:tcMar>
            <w:vAlign w:val="center"/>
          </w:tcPr>
          <w:p w14:paraId="2587E7FE">
            <w:pPr>
              <w:spacing w:before="0" w:after="0" w:line="288" w:lineRule="auto"/>
              <w:jc w:val="center"/>
            </w:pPr>
            <w:r>
              <w:rPr>
                <w:rFonts w:ascii="宋体" w:hAnsi="宋体" w:eastAsia="宋体"/>
                <w:b/>
                <w:sz w:val="22"/>
              </w:rPr>
              <w:t>长度</w:t>
            </w:r>
          </w:p>
        </w:tc>
        <w:tc>
          <w:tcPr>
            <w:tcW w:w="3288" w:type="dxa"/>
            <w:tcMar>
              <w:top w:w="90" w:type="dxa"/>
              <w:left w:w="90" w:type="dxa"/>
              <w:bottom w:w="90" w:type="dxa"/>
              <w:right w:w="90" w:type="dxa"/>
            </w:tcMar>
            <w:vAlign w:val="center"/>
          </w:tcPr>
          <w:p w14:paraId="522AA0AD">
            <w:pPr>
              <w:spacing w:before="0" w:after="0" w:line="288" w:lineRule="auto"/>
              <w:jc w:val="center"/>
            </w:pPr>
            <w:r>
              <w:rPr>
                <w:rFonts w:ascii="宋体" w:hAnsi="宋体" w:eastAsia="宋体"/>
                <w:b/>
                <w:sz w:val="22"/>
              </w:rPr>
              <w:t>字段说明</w:t>
            </w:r>
          </w:p>
        </w:tc>
      </w:tr>
      <w:tr w14:paraId="46DB472B">
        <w:trPr>
          <w:cantSplit/>
          <w:trHeight w:val="522" w:hRule="atLeast"/>
          <w:jc w:val="center"/>
        </w:trPr>
        <w:tc>
          <w:tcPr>
            <w:tcW w:w="1814" w:type="dxa"/>
            <w:tcMar>
              <w:top w:w="90" w:type="dxa"/>
              <w:left w:w="90" w:type="dxa"/>
              <w:bottom w:w="90" w:type="dxa"/>
              <w:right w:w="90" w:type="dxa"/>
            </w:tcMar>
            <w:vAlign w:val="center"/>
          </w:tcPr>
          <w:p w14:paraId="6D264C86">
            <w:pPr>
              <w:spacing w:before="0" w:after="0" w:line="288" w:lineRule="auto"/>
              <w:jc w:val="center"/>
            </w:pPr>
            <w:r>
              <w:rPr>
                <w:rFonts w:ascii="宋体" w:hAnsi="宋体" w:eastAsia="宋体"/>
                <w:b w:val="0"/>
                <w:sz w:val="22"/>
              </w:rPr>
              <w:t>id</w:t>
            </w:r>
          </w:p>
        </w:tc>
        <w:tc>
          <w:tcPr>
            <w:tcW w:w="1587" w:type="dxa"/>
            <w:tcMar>
              <w:top w:w="90" w:type="dxa"/>
              <w:left w:w="90" w:type="dxa"/>
              <w:bottom w:w="90" w:type="dxa"/>
              <w:right w:w="90" w:type="dxa"/>
            </w:tcMar>
            <w:vAlign w:val="center"/>
          </w:tcPr>
          <w:p w14:paraId="534F515B">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5B19C0E7">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3D06F416">
            <w:pPr>
              <w:spacing w:before="0" w:after="0" w:line="288" w:lineRule="auto"/>
              <w:jc w:val="center"/>
            </w:pPr>
            <w:r>
              <w:rPr>
                <w:rFonts w:ascii="宋体" w:hAnsi="宋体" w:eastAsia="宋体"/>
                <w:b w:val="0"/>
                <w:sz w:val="22"/>
              </w:rPr>
              <w:t>任务主键</w:t>
            </w:r>
          </w:p>
        </w:tc>
      </w:tr>
      <w:tr w14:paraId="1EF9FFA6">
        <w:trPr>
          <w:cantSplit/>
          <w:trHeight w:val="522" w:hRule="atLeast"/>
          <w:jc w:val="center"/>
        </w:trPr>
        <w:tc>
          <w:tcPr>
            <w:tcW w:w="1814" w:type="dxa"/>
            <w:tcMar>
              <w:top w:w="90" w:type="dxa"/>
              <w:left w:w="90" w:type="dxa"/>
              <w:bottom w:w="90" w:type="dxa"/>
              <w:right w:w="90" w:type="dxa"/>
            </w:tcMar>
            <w:vAlign w:val="center"/>
          </w:tcPr>
          <w:p w14:paraId="48A93666">
            <w:pPr>
              <w:spacing w:before="0" w:after="0" w:line="288" w:lineRule="auto"/>
              <w:jc w:val="center"/>
            </w:pPr>
            <w:r>
              <w:rPr>
                <w:rFonts w:ascii="宋体" w:hAnsi="宋体" w:eastAsia="宋体"/>
                <w:b w:val="0"/>
                <w:sz w:val="22"/>
              </w:rPr>
              <w:t>user_id</w:t>
            </w:r>
          </w:p>
        </w:tc>
        <w:tc>
          <w:tcPr>
            <w:tcW w:w="1587" w:type="dxa"/>
            <w:tcMar>
              <w:top w:w="90" w:type="dxa"/>
              <w:left w:w="90" w:type="dxa"/>
              <w:bottom w:w="90" w:type="dxa"/>
              <w:right w:w="90" w:type="dxa"/>
            </w:tcMar>
            <w:vAlign w:val="center"/>
          </w:tcPr>
          <w:p w14:paraId="6E4A8E01">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5340D5D5">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0E624B0A">
            <w:pPr>
              <w:spacing w:before="0" w:after="0" w:line="288" w:lineRule="auto"/>
              <w:jc w:val="center"/>
            </w:pPr>
            <w:r>
              <w:rPr>
                <w:rFonts w:ascii="宋体" w:hAnsi="宋体" w:eastAsia="宋体"/>
                <w:b w:val="0"/>
                <w:sz w:val="22"/>
              </w:rPr>
              <w:t>所属用户 ID</w:t>
            </w:r>
          </w:p>
        </w:tc>
      </w:tr>
      <w:tr w14:paraId="17DB2744">
        <w:trPr>
          <w:cantSplit/>
          <w:trHeight w:val="522" w:hRule="atLeast"/>
          <w:jc w:val="center"/>
        </w:trPr>
        <w:tc>
          <w:tcPr>
            <w:tcW w:w="1814" w:type="dxa"/>
            <w:tcMar>
              <w:top w:w="90" w:type="dxa"/>
              <w:left w:w="90" w:type="dxa"/>
              <w:bottom w:w="90" w:type="dxa"/>
              <w:right w:w="90" w:type="dxa"/>
            </w:tcMar>
            <w:vAlign w:val="center"/>
          </w:tcPr>
          <w:p w14:paraId="14DDE170">
            <w:pPr>
              <w:spacing w:before="0" w:after="0" w:line="288" w:lineRule="auto"/>
              <w:jc w:val="center"/>
            </w:pPr>
            <w:r>
              <w:rPr>
                <w:rFonts w:ascii="宋体" w:hAnsi="宋体" w:eastAsia="宋体"/>
                <w:b w:val="0"/>
                <w:sz w:val="22"/>
              </w:rPr>
              <w:t>notebook_id</w:t>
            </w:r>
          </w:p>
        </w:tc>
        <w:tc>
          <w:tcPr>
            <w:tcW w:w="1587" w:type="dxa"/>
            <w:tcMar>
              <w:top w:w="90" w:type="dxa"/>
              <w:left w:w="90" w:type="dxa"/>
              <w:bottom w:w="90" w:type="dxa"/>
              <w:right w:w="90" w:type="dxa"/>
            </w:tcMar>
            <w:vAlign w:val="center"/>
          </w:tcPr>
          <w:p w14:paraId="644EB74B">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4D3A2F1B">
            <w:pPr>
              <w:spacing w:before="0" w:after="0" w:line="288" w:lineRule="auto"/>
              <w:jc w:val="center"/>
            </w:pPr>
            <w:r>
              <w:rPr>
                <w:rFonts w:ascii="宋体" w:hAnsi="宋体" w:eastAsia="宋体"/>
                <w:b w:val="0"/>
                <w:sz w:val="22"/>
              </w:rPr>
              <w:t>100</w:t>
            </w:r>
          </w:p>
        </w:tc>
        <w:tc>
          <w:tcPr>
            <w:tcW w:w="3288" w:type="dxa"/>
            <w:tcMar>
              <w:top w:w="90" w:type="dxa"/>
              <w:left w:w="90" w:type="dxa"/>
              <w:bottom w:w="90" w:type="dxa"/>
              <w:right w:w="90" w:type="dxa"/>
            </w:tcMar>
            <w:vAlign w:val="center"/>
          </w:tcPr>
          <w:p w14:paraId="59D13F62">
            <w:pPr>
              <w:spacing w:before="0" w:after="0" w:line="288" w:lineRule="auto"/>
              <w:jc w:val="center"/>
            </w:pPr>
            <w:r>
              <w:rPr>
                <w:rFonts w:ascii="宋体" w:hAnsi="宋体" w:eastAsia="宋体"/>
                <w:b w:val="0"/>
                <w:sz w:val="22"/>
              </w:rPr>
              <w:t>关联笔记本 ID</w:t>
            </w:r>
          </w:p>
        </w:tc>
      </w:tr>
      <w:tr w14:paraId="6360046A">
        <w:trPr>
          <w:cantSplit/>
          <w:trHeight w:val="522" w:hRule="atLeast"/>
          <w:jc w:val="center"/>
        </w:trPr>
        <w:tc>
          <w:tcPr>
            <w:tcW w:w="1814" w:type="dxa"/>
            <w:tcMar>
              <w:top w:w="90" w:type="dxa"/>
              <w:left w:w="90" w:type="dxa"/>
              <w:bottom w:w="90" w:type="dxa"/>
              <w:right w:w="90" w:type="dxa"/>
            </w:tcMar>
            <w:vAlign w:val="center"/>
          </w:tcPr>
          <w:p w14:paraId="380F784A">
            <w:pPr>
              <w:spacing w:before="0" w:after="0" w:line="288" w:lineRule="auto"/>
              <w:jc w:val="center"/>
            </w:pPr>
            <w:r>
              <w:rPr>
                <w:rFonts w:ascii="宋体" w:hAnsi="宋体" w:eastAsia="宋体"/>
                <w:b w:val="0"/>
                <w:sz w:val="22"/>
              </w:rPr>
              <w:t>conversation_id</w:t>
            </w:r>
          </w:p>
        </w:tc>
        <w:tc>
          <w:tcPr>
            <w:tcW w:w="1587" w:type="dxa"/>
            <w:tcMar>
              <w:top w:w="90" w:type="dxa"/>
              <w:left w:w="90" w:type="dxa"/>
              <w:bottom w:w="90" w:type="dxa"/>
              <w:right w:w="90" w:type="dxa"/>
            </w:tcMar>
            <w:vAlign w:val="center"/>
          </w:tcPr>
          <w:p w14:paraId="5CB6F122">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34CF51AE">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483500C7">
            <w:pPr>
              <w:spacing w:before="0" w:after="0" w:line="288" w:lineRule="auto"/>
              <w:jc w:val="center"/>
            </w:pPr>
            <w:r>
              <w:rPr>
                <w:rFonts w:ascii="宋体" w:hAnsi="宋体" w:eastAsia="宋体"/>
                <w:b w:val="0"/>
                <w:sz w:val="22"/>
              </w:rPr>
              <w:t>关联对话 ID</w:t>
            </w:r>
          </w:p>
        </w:tc>
      </w:tr>
      <w:tr w14:paraId="13A0420B">
        <w:trPr>
          <w:cantSplit/>
          <w:trHeight w:val="522" w:hRule="atLeast"/>
          <w:jc w:val="center"/>
        </w:trPr>
        <w:tc>
          <w:tcPr>
            <w:tcW w:w="1814" w:type="dxa"/>
            <w:tcMar>
              <w:top w:w="90" w:type="dxa"/>
              <w:left w:w="90" w:type="dxa"/>
              <w:bottom w:w="90" w:type="dxa"/>
              <w:right w:w="90" w:type="dxa"/>
            </w:tcMar>
            <w:vAlign w:val="center"/>
          </w:tcPr>
          <w:p w14:paraId="09A3601F">
            <w:pPr>
              <w:spacing w:before="0" w:after="0" w:line="288" w:lineRule="auto"/>
              <w:jc w:val="center"/>
            </w:pPr>
            <w:r>
              <w:rPr>
                <w:rFonts w:ascii="宋体" w:hAnsi="宋体" w:eastAsia="宋体"/>
                <w:b w:val="0"/>
                <w:sz w:val="22"/>
              </w:rPr>
              <w:t>query</w:t>
            </w:r>
          </w:p>
        </w:tc>
        <w:tc>
          <w:tcPr>
            <w:tcW w:w="1587" w:type="dxa"/>
            <w:tcMar>
              <w:top w:w="90" w:type="dxa"/>
              <w:left w:w="90" w:type="dxa"/>
              <w:bottom w:w="90" w:type="dxa"/>
              <w:right w:w="90" w:type="dxa"/>
            </w:tcMar>
            <w:vAlign w:val="center"/>
          </w:tcPr>
          <w:p w14:paraId="14A2BB2D">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56DCE9D9">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12E653F7">
            <w:pPr>
              <w:spacing w:before="0" w:after="0" w:line="288" w:lineRule="auto"/>
              <w:jc w:val="center"/>
            </w:pPr>
            <w:r>
              <w:rPr>
                <w:rFonts w:ascii="宋体" w:hAnsi="宋体" w:eastAsia="宋体"/>
                <w:b w:val="0"/>
                <w:sz w:val="22"/>
              </w:rPr>
              <w:t>研究问题</w:t>
            </w:r>
          </w:p>
        </w:tc>
      </w:tr>
      <w:tr w14:paraId="0F71640A">
        <w:trPr>
          <w:cantSplit/>
          <w:trHeight w:val="522" w:hRule="atLeast"/>
          <w:jc w:val="center"/>
        </w:trPr>
        <w:tc>
          <w:tcPr>
            <w:tcW w:w="1814" w:type="dxa"/>
            <w:tcMar>
              <w:top w:w="90" w:type="dxa"/>
              <w:left w:w="90" w:type="dxa"/>
              <w:bottom w:w="90" w:type="dxa"/>
              <w:right w:w="90" w:type="dxa"/>
            </w:tcMar>
            <w:vAlign w:val="center"/>
          </w:tcPr>
          <w:p w14:paraId="77245F98">
            <w:pPr>
              <w:spacing w:before="0" w:after="0" w:line="288" w:lineRule="auto"/>
              <w:jc w:val="center"/>
            </w:pPr>
            <w:r>
              <w:rPr>
                <w:rFonts w:ascii="宋体" w:hAnsi="宋体" w:eastAsia="宋体"/>
                <w:b w:val="0"/>
                <w:sz w:val="22"/>
              </w:rPr>
              <w:t>mode</w:t>
            </w:r>
          </w:p>
        </w:tc>
        <w:tc>
          <w:tcPr>
            <w:tcW w:w="1587" w:type="dxa"/>
            <w:tcMar>
              <w:top w:w="90" w:type="dxa"/>
              <w:left w:w="90" w:type="dxa"/>
              <w:bottom w:w="90" w:type="dxa"/>
              <w:right w:w="90" w:type="dxa"/>
            </w:tcMar>
            <w:vAlign w:val="center"/>
          </w:tcPr>
          <w:p w14:paraId="764E450B">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5E4B9760">
            <w:pPr>
              <w:spacing w:before="0" w:after="0" w:line="288" w:lineRule="auto"/>
              <w:jc w:val="center"/>
            </w:pPr>
            <w:r>
              <w:rPr>
                <w:rFonts w:ascii="宋体" w:hAnsi="宋体" w:eastAsia="宋体"/>
                <w:b w:val="0"/>
                <w:sz w:val="22"/>
              </w:rPr>
              <w:t>20</w:t>
            </w:r>
          </w:p>
        </w:tc>
        <w:tc>
          <w:tcPr>
            <w:tcW w:w="3288" w:type="dxa"/>
            <w:tcMar>
              <w:top w:w="90" w:type="dxa"/>
              <w:left w:w="90" w:type="dxa"/>
              <w:bottom w:w="90" w:type="dxa"/>
              <w:right w:w="90" w:type="dxa"/>
            </w:tcMar>
            <w:vAlign w:val="center"/>
          </w:tcPr>
          <w:p w14:paraId="52C20A64">
            <w:pPr>
              <w:spacing w:before="0" w:after="0" w:line="288" w:lineRule="auto"/>
              <w:jc w:val="center"/>
            </w:pPr>
            <w:r>
              <w:rPr>
                <w:rFonts w:ascii="宋体" w:hAnsi="宋体" w:eastAsia="宋体"/>
                <w:b w:val="0"/>
                <w:sz w:val="22"/>
              </w:rPr>
              <w:t>研究模式</w:t>
            </w:r>
          </w:p>
        </w:tc>
      </w:tr>
      <w:tr w14:paraId="495B04FE">
        <w:trPr>
          <w:cantSplit/>
          <w:trHeight w:val="522" w:hRule="atLeast"/>
          <w:jc w:val="center"/>
        </w:trPr>
        <w:tc>
          <w:tcPr>
            <w:tcW w:w="1814" w:type="dxa"/>
            <w:tcMar>
              <w:top w:w="90" w:type="dxa"/>
              <w:left w:w="90" w:type="dxa"/>
              <w:bottom w:w="90" w:type="dxa"/>
              <w:right w:w="90" w:type="dxa"/>
            </w:tcMar>
            <w:vAlign w:val="center"/>
          </w:tcPr>
          <w:p w14:paraId="34D7C7E0">
            <w:pPr>
              <w:spacing w:before="0" w:after="0" w:line="288" w:lineRule="auto"/>
              <w:jc w:val="center"/>
            </w:pPr>
            <w:r>
              <w:rPr>
                <w:rFonts w:ascii="宋体" w:hAnsi="宋体" w:eastAsia="宋体"/>
                <w:b w:val="0"/>
                <w:sz w:val="22"/>
              </w:rPr>
              <w:t>status</w:t>
            </w:r>
          </w:p>
        </w:tc>
        <w:tc>
          <w:tcPr>
            <w:tcW w:w="1587" w:type="dxa"/>
            <w:tcMar>
              <w:top w:w="90" w:type="dxa"/>
              <w:left w:w="90" w:type="dxa"/>
              <w:bottom w:w="90" w:type="dxa"/>
              <w:right w:w="90" w:type="dxa"/>
            </w:tcMar>
            <w:vAlign w:val="center"/>
          </w:tcPr>
          <w:p w14:paraId="6FED11F3">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76C4AC6C">
            <w:pPr>
              <w:spacing w:before="0" w:after="0" w:line="288" w:lineRule="auto"/>
              <w:jc w:val="center"/>
            </w:pPr>
            <w:r>
              <w:rPr>
                <w:rFonts w:ascii="宋体" w:hAnsi="宋体" w:eastAsia="宋体"/>
                <w:b w:val="0"/>
                <w:sz w:val="22"/>
              </w:rPr>
              <w:t>20</w:t>
            </w:r>
          </w:p>
        </w:tc>
        <w:tc>
          <w:tcPr>
            <w:tcW w:w="3288" w:type="dxa"/>
            <w:tcMar>
              <w:top w:w="90" w:type="dxa"/>
              <w:left w:w="90" w:type="dxa"/>
              <w:bottom w:w="90" w:type="dxa"/>
              <w:right w:w="90" w:type="dxa"/>
            </w:tcMar>
            <w:vAlign w:val="center"/>
          </w:tcPr>
          <w:p w14:paraId="2D1A747A">
            <w:pPr>
              <w:spacing w:before="0" w:after="0" w:line="288" w:lineRule="auto"/>
              <w:jc w:val="center"/>
            </w:pPr>
            <w:r>
              <w:rPr>
                <w:rFonts w:ascii="宋体" w:hAnsi="宋体" w:eastAsia="宋体"/>
                <w:b w:val="0"/>
                <w:sz w:val="22"/>
              </w:rPr>
              <w:t>任务状态</w:t>
            </w:r>
          </w:p>
        </w:tc>
      </w:tr>
      <w:tr w14:paraId="2B73739B">
        <w:trPr>
          <w:cantSplit/>
          <w:trHeight w:val="522" w:hRule="atLeast"/>
          <w:jc w:val="center"/>
        </w:trPr>
        <w:tc>
          <w:tcPr>
            <w:tcW w:w="1814" w:type="dxa"/>
            <w:tcMar>
              <w:top w:w="90" w:type="dxa"/>
              <w:left w:w="90" w:type="dxa"/>
              <w:bottom w:w="90" w:type="dxa"/>
              <w:right w:w="90" w:type="dxa"/>
            </w:tcMar>
            <w:vAlign w:val="center"/>
          </w:tcPr>
          <w:p w14:paraId="5AD0BA3F">
            <w:pPr>
              <w:spacing w:before="0" w:after="0" w:line="288" w:lineRule="auto"/>
              <w:jc w:val="center"/>
            </w:pPr>
            <w:r>
              <w:rPr>
                <w:rFonts w:ascii="宋体" w:hAnsi="宋体" w:eastAsia="宋体"/>
                <w:b w:val="0"/>
                <w:sz w:val="22"/>
              </w:rPr>
              <w:t>report</w:t>
            </w:r>
          </w:p>
        </w:tc>
        <w:tc>
          <w:tcPr>
            <w:tcW w:w="1587" w:type="dxa"/>
            <w:tcMar>
              <w:top w:w="90" w:type="dxa"/>
              <w:left w:w="90" w:type="dxa"/>
              <w:bottom w:w="90" w:type="dxa"/>
              <w:right w:w="90" w:type="dxa"/>
            </w:tcMar>
            <w:vAlign w:val="center"/>
          </w:tcPr>
          <w:p w14:paraId="55A8CEED">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56F4278B">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5DCF27E4">
            <w:pPr>
              <w:spacing w:before="0" w:after="0" w:line="288" w:lineRule="auto"/>
              <w:jc w:val="center"/>
            </w:pPr>
            <w:r>
              <w:rPr>
                <w:rFonts w:ascii="宋体" w:hAnsi="宋体" w:eastAsia="宋体"/>
                <w:b w:val="0"/>
                <w:sz w:val="22"/>
              </w:rPr>
              <w:t>研究报告</w:t>
            </w:r>
          </w:p>
        </w:tc>
      </w:tr>
      <w:tr w14:paraId="4AB91A8A">
        <w:trPr>
          <w:cantSplit/>
          <w:trHeight w:val="522" w:hRule="atLeast"/>
          <w:jc w:val="center"/>
        </w:trPr>
        <w:tc>
          <w:tcPr>
            <w:tcW w:w="1814" w:type="dxa"/>
            <w:tcMar>
              <w:top w:w="90" w:type="dxa"/>
              <w:left w:w="90" w:type="dxa"/>
              <w:bottom w:w="90" w:type="dxa"/>
              <w:right w:w="90" w:type="dxa"/>
            </w:tcMar>
            <w:vAlign w:val="center"/>
          </w:tcPr>
          <w:p w14:paraId="50A0D888">
            <w:pPr>
              <w:spacing w:before="0" w:after="0" w:line="288" w:lineRule="auto"/>
              <w:jc w:val="center"/>
            </w:pPr>
            <w:r>
              <w:rPr>
                <w:rFonts w:ascii="宋体" w:hAnsi="宋体" w:eastAsia="宋体"/>
                <w:b w:val="0"/>
                <w:sz w:val="22"/>
              </w:rPr>
              <w:t>deliverable_json</w:t>
            </w:r>
          </w:p>
        </w:tc>
        <w:tc>
          <w:tcPr>
            <w:tcW w:w="1587" w:type="dxa"/>
            <w:tcMar>
              <w:top w:w="90" w:type="dxa"/>
              <w:left w:w="90" w:type="dxa"/>
              <w:bottom w:w="90" w:type="dxa"/>
              <w:right w:w="90" w:type="dxa"/>
            </w:tcMar>
            <w:vAlign w:val="center"/>
          </w:tcPr>
          <w:p w14:paraId="47DBD150">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417433FC">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5C676CB6">
            <w:pPr>
              <w:spacing w:before="0" w:after="0" w:line="288" w:lineRule="auto"/>
              <w:jc w:val="center"/>
            </w:pPr>
            <w:r>
              <w:rPr>
                <w:rFonts w:ascii="宋体" w:hAnsi="宋体" w:eastAsia="宋体"/>
                <w:b w:val="0"/>
                <w:sz w:val="22"/>
              </w:rPr>
              <w:t>结构化交付物</w:t>
            </w:r>
          </w:p>
        </w:tc>
      </w:tr>
      <w:tr w14:paraId="2BE07405">
        <w:trPr>
          <w:cantSplit/>
          <w:trHeight w:val="522" w:hRule="atLeast"/>
          <w:jc w:val="center"/>
        </w:trPr>
        <w:tc>
          <w:tcPr>
            <w:tcW w:w="1814" w:type="dxa"/>
            <w:tcMar>
              <w:top w:w="90" w:type="dxa"/>
              <w:left w:w="90" w:type="dxa"/>
              <w:bottom w:w="90" w:type="dxa"/>
              <w:right w:w="90" w:type="dxa"/>
            </w:tcMar>
            <w:vAlign w:val="center"/>
          </w:tcPr>
          <w:p w14:paraId="2F3B93E3">
            <w:pPr>
              <w:spacing w:before="0" w:after="0" w:line="288" w:lineRule="auto"/>
              <w:jc w:val="center"/>
            </w:pPr>
            <w:r>
              <w:rPr>
                <w:rFonts w:ascii="宋体" w:hAnsi="宋体" w:eastAsia="宋体"/>
                <w:b w:val="0"/>
                <w:sz w:val="22"/>
              </w:rPr>
              <w:t>timeline_json</w:t>
            </w:r>
          </w:p>
        </w:tc>
        <w:tc>
          <w:tcPr>
            <w:tcW w:w="1587" w:type="dxa"/>
            <w:tcMar>
              <w:top w:w="90" w:type="dxa"/>
              <w:left w:w="90" w:type="dxa"/>
              <w:bottom w:w="90" w:type="dxa"/>
              <w:right w:w="90" w:type="dxa"/>
            </w:tcMar>
            <w:vAlign w:val="center"/>
          </w:tcPr>
          <w:p w14:paraId="1D0622D4">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4B00B63D">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4FDEABC">
            <w:pPr>
              <w:spacing w:before="0" w:after="0" w:line="288" w:lineRule="auto"/>
              <w:jc w:val="center"/>
            </w:pPr>
            <w:r>
              <w:rPr>
                <w:rFonts w:ascii="宋体" w:hAnsi="宋体" w:eastAsia="宋体"/>
                <w:b w:val="0"/>
                <w:sz w:val="22"/>
              </w:rPr>
              <w:t>过程时间线</w:t>
            </w:r>
          </w:p>
        </w:tc>
      </w:tr>
      <w:tr w14:paraId="0341E949">
        <w:trPr>
          <w:cantSplit/>
          <w:trHeight w:val="522" w:hRule="atLeast"/>
          <w:jc w:val="center"/>
        </w:trPr>
        <w:tc>
          <w:tcPr>
            <w:tcW w:w="1814" w:type="dxa"/>
            <w:tcMar>
              <w:top w:w="90" w:type="dxa"/>
              <w:left w:w="90" w:type="dxa"/>
              <w:bottom w:w="90" w:type="dxa"/>
              <w:right w:w="90" w:type="dxa"/>
            </w:tcMar>
            <w:vAlign w:val="center"/>
          </w:tcPr>
          <w:p w14:paraId="1D9AA16D">
            <w:pPr>
              <w:spacing w:before="0" w:after="0" w:line="288" w:lineRule="auto"/>
              <w:jc w:val="center"/>
            </w:pPr>
            <w:r>
              <w:rPr>
                <w:rFonts w:ascii="宋体" w:hAnsi="宋体" w:eastAsia="宋体"/>
                <w:b w:val="0"/>
                <w:sz w:val="22"/>
              </w:rPr>
              <w:t>web_sources_json</w:t>
            </w:r>
          </w:p>
        </w:tc>
        <w:tc>
          <w:tcPr>
            <w:tcW w:w="1587" w:type="dxa"/>
            <w:tcMar>
              <w:top w:w="90" w:type="dxa"/>
              <w:left w:w="90" w:type="dxa"/>
              <w:bottom w:w="90" w:type="dxa"/>
              <w:right w:w="90" w:type="dxa"/>
            </w:tcMar>
            <w:vAlign w:val="center"/>
          </w:tcPr>
          <w:p w14:paraId="32E55631">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2B80B6C1">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7F17D4B9">
            <w:pPr>
              <w:spacing w:before="0" w:after="0" w:line="288" w:lineRule="auto"/>
              <w:jc w:val="center"/>
            </w:pPr>
            <w:r>
              <w:rPr>
                <w:rFonts w:ascii="宋体" w:hAnsi="宋体" w:eastAsia="宋体"/>
                <w:b w:val="0"/>
                <w:sz w:val="22"/>
              </w:rPr>
              <w:t>外部资料列表</w:t>
            </w:r>
          </w:p>
        </w:tc>
      </w:tr>
      <w:tr w14:paraId="3BD137F2">
        <w:trPr>
          <w:cantSplit/>
          <w:trHeight w:val="522" w:hRule="atLeast"/>
          <w:jc w:val="center"/>
        </w:trPr>
        <w:tc>
          <w:tcPr>
            <w:tcW w:w="1814" w:type="dxa"/>
            <w:tcMar>
              <w:top w:w="90" w:type="dxa"/>
              <w:left w:w="90" w:type="dxa"/>
              <w:bottom w:w="90" w:type="dxa"/>
              <w:right w:w="90" w:type="dxa"/>
            </w:tcMar>
            <w:vAlign w:val="center"/>
          </w:tcPr>
          <w:p w14:paraId="2F0642F2">
            <w:pPr>
              <w:spacing w:before="0" w:after="0" w:line="288" w:lineRule="auto"/>
              <w:jc w:val="center"/>
            </w:pPr>
            <w:r>
              <w:rPr>
                <w:rFonts w:ascii="宋体" w:hAnsi="宋体" w:eastAsia="宋体"/>
                <w:b w:val="0"/>
                <w:sz w:val="22"/>
              </w:rPr>
              <w:t>error_message</w:t>
            </w:r>
          </w:p>
        </w:tc>
        <w:tc>
          <w:tcPr>
            <w:tcW w:w="1587" w:type="dxa"/>
            <w:tcMar>
              <w:top w:w="90" w:type="dxa"/>
              <w:left w:w="90" w:type="dxa"/>
              <w:bottom w:w="90" w:type="dxa"/>
              <w:right w:w="90" w:type="dxa"/>
            </w:tcMar>
            <w:vAlign w:val="center"/>
          </w:tcPr>
          <w:p w14:paraId="6FE1D98B">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6C564664">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1F7B606C">
            <w:pPr>
              <w:spacing w:before="0" w:after="0" w:line="288" w:lineRule="auto"/>
              <w:jc w:val="center"/>
            </w:pPr>
            <w:r>
              <w:rPr>
                <w:rFonts w:ascii="宋体" w:hAnsi="宋体" w:eastAsia="宋体"/>
                <w:b w:val="0"/>
                <w:sz w:val="22"/>
              </w:rPr>
              <w:t>错误信息</w:t>
            </w:r>
          </w:p>
        </w:tc>
      </w:tr>
      <w:tr w14:paraId="191E0221">
        <w:trPr>
          <w:cantSplit/>
          <w:trHeight w:val="522" w:hRule="atLeast"/>
          <w:jc w:val="center"/>
        </w:trPr>
        <w:tc>
          <w:tcPr>
            <w:tcW w:w="1814" w:type="dxa"/>
            <w:tcMar>
              <w:top w:w="90" w:type="dxa"/>
              <w:left w:w="90" w:type="dxa"/>
              <w:bottom w:w="90" w:type="dxa"/>
              <w:right w:w="90" w:type="dxa"/>
            </w:tcMar>
            <w:vAlign w:val="center"/>
          </w:tcPr>
          <w:p w14:paraId="36CBAABB">
            <w:pPr>
              <w:spacing w:before="0" w:after="0" w:line="288" w:lineRule="auto"/>
              <w:jc w:val="center"/>
            </w:pPr>
            <w:r>
              <w:rPr>
                <w:rFonts w:ascii="宋体" w:hAnsi="宋体" w:eastAsia="宋体"/>
                <w:b w:val="0"/>
                <w:sz w:val="22"/>
              </w:rPr>
              <w:t>created_at</w:t>
            </w:r>
          </w:p>
        </w:tc>
        <w:tc>
          <w:tcPr>
            <w:tcW w:w="1587" w:type="dxa"/>
            <w:tcMar>
              <w:top w:w="90" w:type="dxa"/>
              <w:left w:w="90" w:type="dxa"/>
              <w:bottom w:w="90" w:type="dxa"/>
              <w:right w:w="90" w:type="dxa"/>
            </w:tcMar>
            <w:vAlign w:val="center"/>
          </w:tcPr>
          <w:p w14:paraId="7918D0A5">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283CFA33">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FCFDA6A">
            <w:pPr>
              <w:spacing w:before="0" w:after="0" w:line="288" w:lineRule="auto"/>
              <w:jc w:val="center"/>
            </w:pPr>
            <w:r>
              <w:rPr>
                <w:rFonts w:ascii="宋体" w:hAnsi="宋体" w:eastAsia="宋体"/>
                <w:b w:val="0"/>
                <w:sz w:val="22"/>
              </w:rPr>
              <w:t>创建时间</w:t>
            </w:r>
          </w:p>
        </w:tc>
      </w:tr>
      <w:tr w14:paraId="1D35B54C">
        <w:trPr>
          <w:cantSplit/>
          <w:trHeight w:val="522" w:hRule="atLeast"/>
          <w:jc w:val="center"/>
        </w:trPr>
        <w:tc>
          <w:tcPr>
            <w:tcW w:w="1814" w:type="dxa"/>
            <w:tcMar>
              <w:top w:w="90" w:type="dxa"/>
              <w:left w:w="90" w:type="dxa"/>
              <w:bottom w:w="90" w:type="dxa"/>
              <w:right w:w="90" w:type="dxa"/>
            </w:tcMar>
            <w:vAlign w:val="center"/>
          </w:tcPr>
          <w:p w14:paraId="02C918DC">
            <w:pPr>
              <w:spacing w:before="0" w:after="0" w:line="288" w:lineRule="auto"/>
              <w:jc w:val="center"/>
            </w:pPr>
            <w:r>
              <w:rPr>
                <w:rFonts w:ascii="宋体" w:hAnsi="宋体" w:eastAsia="宋体"/>
                <w:b w:val="0"/>
                <w:sz w:val="22"/>
              </w:rPr>
              <w:t>completed_at</w:t>
            </w:r>
          </w:p>
        </w:tc>
        <w:tc>
          <w:tcPr>
            <w:tcW w:w="1587" w:type="dxa"/>
            <w:tcMar>
              <w:top w:w="90" w:type="dxa"/>
              <w:left w:w="90" w:type="dxa"/>
              <w:bottom w:w="90" w:type="dxa"/>
              <w:right w:w="90" w:type="dxa"/>
            </w:tcMar>
            <w:vAlign w:val="center"/>
          </w:tcPr>
          <w:p w14:paraId="026EF405">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3BC4596E">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156019BB">
            <w:pPr>
              <w:spacing w:before="0" w:after="0" w:line="288" w:lineRule="auto"/>
              <w:jc w:val="center"/>
            </w:pPr>
            <w:r>
              <w:rPr>
                <w:rFonts w:ascii="宋体" w:hAnsi="宋体" w:eastAsia="宋体"/>
                <w:b w:val="0"/>
                <w:sz w:val="22"/>
              </w:rPr>
              <w:t>完成时间</w:t>
            </w:r>
          </w:p>
        </w:tc>
      </w:tr>
    </w:tbl>
    <w:p w14:paraId="3C050B1A"/>
    <w:p w14:paraId="36613809">
      <w:pPr>
        <w:spacing w:before="200" w:after="80"/>
        <w:jc w:val="center"/>
      </w:pPr>
      <w:r>
        <w:rPr>
          <w:rFonts w:ascii="宋体" w:hAnsi="宋体" w:eastAsia="宋体"/>
          <w:b/>
          <w:sz w:val="24"/>
        </w:rPr>
        <w:t>表3-8 定时任务表（scheduled_tasks）</w:t>
      </w:r>
    </w:p>
    <w:tbl>
      <w:tblPr>
        <w:tblStyle w:val="34"/>
        <w:tblW w:w="0" w:type="auto"/>
        <w:jc w:val="center"/>
        <w:tblBorders>
          <w:top w:val="single" w:color="000000" w:sz="6" w:space="0"/>
          <w:left w:val="single" w:color="000000" w:sz="6" w:space="0"/>
          <w:bottom w:val="single" w:color="000000" w:sz="6" w:space="0"/>
          <w:right w:val="single" w:color="000000" w:sz="6" w:space="0"/>
          <w:insideH w:val="single" w:color="000000" w:sz="2" w:space="0"/>
          <w:insideV w:val="single" w:color="000000" w:sz="2" w:space="0"/>
        </w:tblBorders>
        <w:tblLayout w:type="fixed"/>
        <w:tblCellMar>
          <w:top w:w="0" w:type="dxa"/>
          <w:left w:w="108" w:type="dxa"/>
          <w:bottom w:w="0" w:type="dxa"/>
          <w:right w:w="108" w:type="dxa"/>
        </w:tblCellMar>
      </w:tblPr>
      <w:tblGrid>
        <w:gridCol w:w="2126"/>
        <w:gridCol w:w="2126"/>
        <w:gridCol w:w="2126"/>
        <w:gridCol w:w="2126"/>
      </w:tblGrid>
      <w:tr w14:paraId="35144D27">
        <w:trPr>
          <w:cantSplit/>
          <w:trHeight w:val="578" w:hRule="atLeast"/>
          <w:jc w:val="center"/>
        </w:trPr>
        <w:tc>
          <w:tcPr>
            <w:tcW w:w="1814" w:type="dxa"/>
            <w:tcMar>
              <w:top w:w="90" w:type="dxa"/>
              <w:left w:w="90" w:type="dxa"/>
              <w:bottom w:w="90" w:type="dxa"/>
              <w:right w:w="90" w:type="dxa"/>
            </w:tcMar>
            <w:vAlign w:val="center"/>
          </w:tcPr>
          <w:p w14:paraId="47A5AB7B">
            <w:pPr>
              <w:spacing w:before="0" w:after="0" w:line="288" w:lineRule="auto"/>
              <w:jc w:val="center"/>
            </w:pPr>
            <w:r>
              <w:rPr>
                <w:rFonts w:ascii="宋体" w:hAnsi="宋体" w:eastAsia="宋体"/>
                <w:b/>
                <w:sz w:val="22"/>
              </w:rPr>
              <w:t>字段名称</w:t>
            </w:r>
          </w:p>
        </w:tc>
        <w:tc>
          <w:tcPr>
            <w:tcW w:w="1587" w:type="dxa"/>
            <w:tcMar>
              <w:top w:w="90" w:type="dxa"/>
              <w:left w:w="90" w:type="dxa"/>
              <w:bottom w:w="90" w:type="dxa"/>
              <w:right w:w="90" w:type="dxa"/>
            </w:tcMar>
            <w:vAlign w:val="center"/>
          </w:tcPr>
          <w:p w14:paraId="157FA67A">
            <w:pPr>
              <w:spacing w:before="0" w:after="0" w:line="288" w:lineRule="auto"/>
              <w:jc w:val="center"/>
            </w:pPr>
            <w:r>
              <w:rPr>
                <w:rFonts w:ascii="宋体" w:hAnsi="宋体" w:eastAsia="宋体"/>
                <w:b/>
                <w:sz w:val="22"/>
              </w:rPr>
              <w:t>类型</w:t>
            </w:r>
          </w:p>
        </w:tc>
        <w:tc>
          <w:tcPr>
            <w:tcW w:w="1360" w:type="dxa"/>
            <w:tcMar>
              <w:top w:w="90" w:type="dxa"/>
              <w:left w:w="90" w:type="dxa"/>
              <w:bottom w:w="90" w:type="dxa"/>
              <w:right w:w="90" w:type="dxa"/>
            </w:tcMar>
            <w:vAlign w:val="center"/>
          </w:tcPr>
          <w:p w14:paraId="5F57F6ED">
            <w:pPr>
              <w:spacing w:before="0" w:after="0" w:line="288" w:lineRule="auto"/>
              <w:jc w:val="center"/>
            </w:pPr>
            <w:r>
              <w:rPr>
                <w:rFonts w:ascii="宋体" w:hAnsi="宋体" w:eastAsia="宋体"/>
                <w:b/>
                <w:sz w:val="22"/>
              </w:rPr>
              <w:t>长度</w:t>
            </w:r>
          </w:p>
        </w:tc>
        <w:tc>
          <w:tcPr>
            <w:tcW w:w="3288" w:type="dxa"/>
            <w:tcMar>
              <w:top w:w="90" w:type="dxa"/>
              <w:left w:w="90" w:type="dxa"/>
              <w:bottom w:w="90" w:type="dxa"/>
              <w:right w:w="90" w:type="dxa"/>
            </w:tcMar>
            <w:vAlign w:val="center"/>
          </w:tcPr>
          <w:p w14:paraId="0E33B846">
            <w:pPr>
              <w:spacing w:before="0" w:after="0" w:line="288" w:lineRule="auto"/>
              <w:jc w:val="center"/>
            </w:pPr>
            <w:r>
              <w:rPr>
                <w:rFonts w:ascii="宋体" w:hAnsi="宋体" w:eastAsia="宋体"/>
                <w:b/>
                <w:sz w:val="22"/>
              </w:rPr>
              <w:t>字段说明</w:t>
            </w:r>
          </w:p>
        </w:tc>
      </w:tr>
      <w:tr w14:paraId="679B2B50">
        <w:trPr>
          <w:cantSplit/>
          <w:trHeight w:val="522" w:hRule="atLeast"/>
          <w:jc w:val="center"/>
        </w:trPr>
        <w:tc>
          <w:tcPr>
            <w:tcW w:w="1814" w:type="dxa"/>
            <w:tcMar>
              <w:top w:w="90" w:type="dxa"/>
              <w:left w:w="90" w:type="dxa"/>
              <w:bottom w:w="90" w:type="dxa"/>
              <w:right w:w="90" w:type="dxa"/>
            </w:tcMar>
            <w:vAlign w:val="center"/>
          </w:tcPr>
          <w:p w14:paraId="47142BA2">
            <w:pPr>
              <w:spacing w:before="0" w:after="0" w:line="288" w:lineRule="auto"/>
              <w:jc w:val="center"/>
            </w:pPr>
            <w:r>
              <w:rPr>
                <w:rFonts w:ascii="宋体" w:hAnsi="宋体" w:eastAsia="宋体"/>
                <w:b w:val="0"/>
                <w:sz w:val="22"/>
              </w:rPr>
              <w:t>id</w:t>
            </w:r>
          </w:p>
        </w:tc>
        <w:tc>
          <w:tcPr>
            <w:tcW w:w="1587" w:type="dxa"/>
            <w:tcMar>
              <w:top w:w="90" w:type="dxa"/>
              <w:left w:w="90" w:type="dxa"/>
              <w:bottom w:w="90" w:type="dxa"/>
              <w:right w:w="90" w:type="dxa"/>
            </w:tcMar>
            <w:vAlign w:val="center"/>
          </w:tcPr>
          <w:p w14:paraId="3417CE3E">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3C6A74B9">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614C77AE">
            <w:pPr>
              <w:spacing w:before="0" w:after="0" w:line="288" w:lineRule="auto"/>
              <w:jc w:val="center"/>
            </w:pPr>
            <w:r>
              <w:rPr>
                <w:rFonts w:ascii="宋体" w:hAnsi="宋体" w:eastAsia="宋体"/>
                <w:b w:val="0"/>
                <w:sz w:val="22"/>
              </w:rPr>
              <w:t>定时任务主键</w:t>
            </w:r>
          </w:p>
        </w:tc>
      </w:tr>
      <w:tr w14:paraId="570BB696">
        <w:trPr>
          <w:cantSplit/>
          <w:trHeight w:val="522" w:hRule="atLeast"/>
          <w:jc w:val="center"/>
        </w:trPr>
        <w:tc>
          <w:tcPr>
            <w:tcW w:w="1814" w:type="dxa"/>
            <w:tcMar>
              <w:top w:w="90" w:type="dxa"/>
              <w:left w:w="90" w:type="dxa"/>
              <w:bottom w:w="90" w:type="dxa"/>
              <w:right w:w="90" w:type="dxa"/>
            </w:tcMar>
            <w:vAlign w:val="center"/>
          </w:tcPr>
          <w:p w14:paraId="4030C019">
            <w:pPr>
              <w:spacing w:before="0" w:after="0" w:line="288" w:lineRule="auto"/>
              <w:jc w:val="center"/>
            </w:pPr>
            <w:r>
              <w:rPr>
                <w:rFonts w:ascii="宋体" w:hAnsi="宋体" w:eastAsia="宋体"/>
                <w:b w:val="0"/>
                <w:sz w:val="22"/>
              </w:rPr>
              <w:t>user_id</w:t>
            </w:r>
          </w:p>
        </w:tc>
        <w:tc>
          <w:tcPr>
            <w:tcW w:w="1587" w:type="dxa"/>
            <w:tcMar>
              <w:top w:w="90" w:type="dxa"/>
              <w:left w:w="90" w:type="dxa"/>
              <w:bottom w:w="90" w:type="dxa"/>
              <w:right w:w="90" w:type="dxa"/>
            </w:tcMar>
            <w:vAlign w:val="center"/>
          </w:tcPr>
          <w:p w14:paraId="734AF392">
            <w:pPr>
              <w:spacing w:before="0" w:after="0" w:line="288" w:lineRule="auto"/>
              <w:jc w:val="center"/>
            </w:pPr>
            <w:r>
              <w:rPr>
                <w:rFonts w:ascii="宋体" w:hAnsi="宋体" w:eastAsia="宋体"/>
                <w:b w:val="0"/>
                <w:sz w:val="22"/>
              </w:rPr>
              <w:t>UUID</w:t>
            </w:r>
          </w:p>
        </w:tc>
        <w:tc>
          <w:tcPr>
            <w:tcW w:w="1360" w:type="dxa"/>
            <w:tcMar>
              <w:top w:w="90" w:type="dxa"/>
              <w:left w:w="90" w:type="dxa"/>
              <w:bottom w:w="90" w:type="dxa"/>
              <w:right w:w="90" w:type="dxa"/>
            </w:tcMar>
            <w:vAlign w:val="center"/>
          </w:tcPr>
          <w:p w14:paraId="6851A0F4">
            <w:pPr>
              <w:spacing w:before="0" w:after="0" w:line="288" w:lineRule="auto"/>
              <w:jc w:val="center"/>
            </w:pPr>
            <w:r>
              <w:rPr>
                <w:rFonts w:ascii="宋体" w:hAnsi="宋体" w:eastAsia="宋体"/>
                <w:b w:val="0"/>
                <w:sz w:val="22"/>
              </w:rPr>
              <w:t>36</w:t>
            </w:r>
          </w:p>
        </w:tc>
        <w:tc>
          <w:tcPr>
            <w:tcW w:w="3288" w:type="dxa"/>
            <w:tcMar>
              <w:top w:w="90" w:type="dxa"/>
              <w:left w:w="90" w:type="dxa"/>
              <w:bottom w:w="90" w:type="dxa"/>
              <w:right w:w="90" w:type="dxa"/>
            </w:tcMar>
            <w:vAlign w:val="center"/>
          </w:tcPr>
          <w:p w14:paraId="353D502B">
            <w:pPr>
              <w:spacing w:before="0" w:after="0" w:line="288" w:lineRule="auto"/>
              <w:jc w:val="center"/>
            </w:pPr>
            <w:r>
              <w:rPr>
                <w:rFonts w:ascii="宋体" w:hAnsi="宋体" w:eastAsia="宋体"/>
                <w:b w:val="0"/>
                <w:sz w:val="22"/>
              </w:rPr>
              <w:t>所属用户 ID</w:t>
            </w:r>
          </w:p>
        </w:tc>
      </w:tr>
      <w:tr w14:paraId="72D8AD61">
        <w:trPr>
          <w:cantSplit/>
          <w:trHeight w:val="522" w:hRule="atLeast"/>
          <w:jc w:val="center"/>
        </w:trPr>
        <w:tc>
          <w:tcPr>
            <w:tcW w:w="1814" w:type="dxa"/>
            <w:tcMar>
              <w:top w:w="90" w:type="dxa"/>
              <w:left w:w="90" w:type="dxa"/>
              <w:bottom w:w="90" w:type="dxa"/>
              <w:right w:w="90" w:type="dxa"/>
            </w:tcMar>
            <w:vAlign w:val="center"/>
          </w:tcPr>
          <w:p w14:paraId="78992DCF">
            <w:pPr>
              <w:spacing w:before="0" w:after="0" w:line="288" w:lineRule="auto"/>
              <w:jc w:val="center"/>
            </w:pPr>
            <w:r>
              <w:rPr>
                <w:rFonts w:ascii="宋体" w:hAnsi="宋体" w:eastAsia="宋体"/>
                <w:b w:val="0"/>
                <w:sz w:val="22"/>
              </w:rPr>
              <w:t>name</w:t>
            </w:r>
          </w:p>
        </w:tc>
        <w:tc>
          <w:tcPr>
            <w:tcW w:w="1587" w:type="dxa"/>
            <w:tcMar>
              <w:top w:w="90" w:type="dxa"/>
              <w:left w:w="90" w:type="dxa"/>
              <w:bottom w:w="90" w:type="dxa"/>
              <w:right w:w="90" w:type="dxa"/>
            </w:tcMar>
            <w:vAlign w:val="center"/>
          </w:tcPr>
          <w:p w14:paraId="50A6BF6E">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150F3F78">
            <w:pPr>
              <w:spacing w:before="0" w:after="0" w:line="288" w:lineRule="auto"/>
              <w:jc w:val="center"/>
            </w:pPr>
            <w:r>
              <w:rPr>
                <w:rFonts w:ascii="宋体" w:hAnsi="宋体" w:eastAsia="宋体"/>
                <w:b w:val="0"/>
                <w:sz w:val="22"/>
              </w:rPr>
              <w:t>255</w:t>
            </w:r>
          </w:p>
        </w:tc>
        <w:tc>
          <w:tcPr>
            <w:tcW w:w="3288" w:type="dxa"/>
            <w:tcMar>
              <w:top w:w="90" w:type="dxa"/>
              <w:left w:w="90" w:type="dxa"/>
              <w:bottom w:w="90" w:type="dxa"/>
              <w:right w:w="90" w:type="dxa"/>
            </w:tcMar>
            <w:vAlign w:val="center"/>
          </w:tcPr>
          <w:p w14:paraId="08231596">
            <w:pPr>
              <w:spacing w:before="0" w:after="0" w:line="288" w:lineRule="auto"/>
              <w:jc w:val="center"/>
            </w:pPr>
            <w:r>
              <w:rPr>
                <w:rFonts w:ascii="宋体" w:hAnsi="宋体" w:eastAsia="宋体"/>
                <w:b w:val="0"/>
                <w:sz w:val="22"/>
              </w:rPr>
              <w:t>任务名称</w:t>
            </w:r>
          </w:p>
        </w:tc>
      </w:tr>
      <w:tr w14:paraId="5C01EBC5">
        <w:trPr>
          <w:cantSplit/>
          <w:trHeight w:val="522" w:hRule="atLeast"/>
          <w:jc w:val="center"/>
        </w:trPr>
        <w:tc>
          <w:tcPr>
            <w:tcW w:w="1814" w:type="dxa"/>
            <w:tcMar>
              <w:top w:w="90" w:type="dxa"/>
              <w:left w:w="90" w:type="dxa"/>
              <w:bottom w:w="90" w:type="dxa"/>
              <w:right w:w="90" w:type="dxa"/>
            </w:tcMar>
            <w:vAlign w:val="center"/>
          </w:tcPr>
          <w:p w14:paraId="7953FB94">
            <w:pPr>
              <w:spacing w:before="0" w:after="0" w:line="288" w:lineRule="auto"/>
              <w:jc w:val="center"/>
            </w:pPr>
            <w:r>
              <w:rPr>
                <w:rFonts w:ascii="宋体" w:hAnsi="宋体" w:eastAsia="宋体"/>
                <w:b w:val="0"/>
                <w:sz w:val="22"/>
              </w:rPr>
              <w:t>description</w:t>
            </w:r>
          </w:p>
        </w:tc>
        <w:tc>
          <w:tcPr>
            <w:tcW w:w="1587" w:type="dxa"/>
            <w:tcMar>
              <w:top w:w="90" w:type="dxa"/>
              <w:left w:w="90" w:type="dxa"/>
              <w:bottom w:w="90" w:type="dxa"/>
              <w:right w:w="90" w:type="dxa"/>
            </w:tcMar>
            <w:vAlign w:val="center"/>
          </w:tcPr>
          <w:p w14:paraId="404191BC">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298F790A">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50AFDC29">
            <w:pPr>
              <w:spacing w:before="0" w:after="0" w:line="288" w:lineRule="auto"/>
              <w:jc w:val="center"/>
            </w:pPr>
            <w:r>
              <w:rPr>
                <w:rFonts w:ascii="宋体" w:hAnsi="宋体" w:eastAsia="宋体"/>
                <w:b w:val="0"/>
                <w:sz w:val="22"/>
              </w:rPr>
              <w:t>任务描述</w:t>
            </w:r>
          </w:p>
        </w:tc>
      </w:tr>
      <w:tr w14:paraId="5BF841C4">
        <w:trPr>
          <w:cantSplit/>
          <w:trHeight w:val="522" w:hRule="atLeast"/>
          <w:jc w:val="center"/>
        </w:trPr>
        <w:tc>
          <w:tcPr>
            <w:tcW w:w="1814" w:type="dxa"/>
            <w:tcMar>
              <w:top w:w="90" w:type="dxa"/>
              <w:left w:w="90" w:type="dxa"/>
              <w:bottom w:w="90" w:type="dxa"/>
              <w:right w:w="90" w:type="dxa"/>
            </w:tcMar>
            <w:vAlign w:val="center"/>
          </w:tcPr>
          <w:p w14:paraId="5E488208">
            <w:pPr>
              <w:spacing w:before="0" w:after="0" w:line="288" w:lineRule="auto"/>
              <w:jc w:val="center"/>
            </w:pPr>
            <w:r>
              <w:rPr>
                <w:rFonts w:ascii="宋体" w:hAnsi="宋体" w:eastAsia="宋体"/>
                <w:b w:val="0"/>
                <w:sz w:val="22"/>
              </w:rPr>
              <w:t>task_type</w:t>
            </w:r>
          </w:p>
        </w:tc>
        <w:tc>
          <w:tcPr>
            <w:tcW w:w="1587" w:type="dxa"/>
            <w:tcMar>
              <w:top w:w="90" w:type="dxa"/>
              <w:left w:w="90" w:type="dxa"/>
              <w:bottom w:w="90" w:type="dxa"/>
              <w:right w:w="90" w:type="dxa"/>
            </w:tcMar>
            <w:vAlign w:val="center"/>
          </w:tcPr>
          <w:p w14:paraId="550210FC">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2721EECE">
            <w:pPr>
              <w:spacing w:before="0" w:after="0" w:line="288" w:lineRule="auto"/>
              <w:jc w:val="center"/>
            </w:pPr>
            <w:r>
              <w:rPr>
                <w:rFonts w:ascii="宋体" w:hAnsi="宋体" w:eastAsia="宋体"/>
                <w:b w:val="0"/>
                <w:sz w:val="22"/>
              </w:rPr>
              <w:t>50</w:t>
            </w:r>
          </w:p>
        </w:tc>
        <w:tc>
          <w:tcPr>
            <w:tcW w:w="3288" w:type="dxa"/>
            <w:tcMar>
              <w:top w:w="90" w:type="dxa"/>
              <w:left w:w="90" w:type="dxa"/>
              <w:bottom w:w="90" w:type="dxa"/>
              <w:right w:w="90" w:type="dxa"/>
            </w:tcMar>
            <w:vAlign w:val="center"/>
          </w:tcPr>
          <w:p w14:paraId="7745D252">
            <w:pPr>
              <w:spacing w:before="0" w:after="0" w:line="288" w:lineRule="auto"/>
              <w:jc w:val="center"/>
            </w:pPr>
            <w:r>
              <w:rPr>
                <w:rFonts w:ascii="宋体" w:hAnsi="宋体" w:eastAsia="宋体"/>
                <w:b w:val="0"/>
                <w:sz w:val="22"/>
              </w:rPr>
              <w:t>任务类型</w:t>
            </w:r>
          </w:p>
        </w:tc>
      </w:tr>
      <w:tr w14:paraId="27BFBCF5">
        <w:trPr>
          <w:cantSplit/>
          <w:trHeight w:val="522" w:hRule="atLeast"/>
          <w:jc w:val="center"/>
        </w:trPr>
        <w:tc>
          <w:tcPr>
            <w:tcW w:w="1814" w:type="dxa"/>
            <w:tcMar>
              <w:top w:w="90" w:type="dxa"/>
              <w:left w:w="90" w:type="dxa"/>
              <w:bottom w:w="90" w:type="dxa"/>
              <w:right w:w="90" w:type="dxa"/>
            </w:tcMar>
            <w:vAlign w:val="center"/>
          </w:tcPr>
          <w:p w14:paraId="16FABEBD">
            <w:pPr>
              <w:spacing w:before="0" w:after="0" w:line="288" w:lineRule="auto"/>
              <w:jc w:val="center"/>
            </w:pPr>
            <w:r>
              <w:rPr>
                <w:rFonts w:ascii="宋体" w:hAnsi="宋体" w:eastAsia="宋体"/>
                <w:b w:val="0"/>
                <w:sz w:val="22"/>
              </w:rPr>
              <w:t>schedule_cron</w:t>
            </w:r>
          </w:p>
        </w:tc>
        <w:tc>
          <w:tcPr>
            <w:tcW w:w="1587" w:type="dxa"/>
            <w:tcMar>
              <w:top w:w="90" w:type="dxa"/>
              <w:left w:w="90" w:type="dxa"/>
              <w:bottom w:w="90" w:type="dxa"/>
              <w:right w:w="90" w:type="dxa"/>
            </w:tcMar>
            <w:vAlign w:val="center"/>
          </w:tcPr>
          <w:p w14:paraId="7D3CBFEA">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3AE32185">
            <w:pPr>
              <w:spacing w:before="0" w:after="0" w:line="288" w:lineRule="auto"/>
              <w:jc w:val="center"/>
            </w:pPr>
            <w:r>
              <w:rPr>
                <w:rFonts w:ascii="宋体" w:hAnsi="宋体" w:eastAsia="宋体"/>
                <w:b w:val="0"/>
                <w:sz w:val="22"/>
              </w:rPr>
              <w:t>100</w:t>
            </w:r>
          </w:p>
        </w:tc>
        <w:tc>
          <w:tcPr>
            <w:tcW w:w="3288" w:type="dxa"/>
            <w:tcMar>
              <w:top w:w="90" w:type="dxa"/>
              <w:left w:w="90" w:type="dxa"/>
              <w:bottom w:w="90" w:type="dxa"/>
              <w:right w:w="90" w:type="dxa"/>
            </w:tcMar>
            <w:vAlign w:val="center"/>
          </w:tcPr>
          <w:p w14:paraId="059F6A55">
            <w:pPr>
              <w:spacing w:before="0" w:after="0" w:line="288" w:lineRule="auto"/>
              <w:jc w:val="center"/>
            </w:pPr>
            <w:r>
              <w:rPr>
                <w:rFonts w:ascii="宋体" w:hAnsi="宋体" w:eastAsia="宋体"/>
                <w:b w:val="0"/>
                <w:sz w:val="22"/>
              </w:rPr>
              <w:t>调度表达式</w:t>
            </w:r>
          </w:p>
        </w:tc>
      </w:tr>
      <w:tr w14:paraId="020A9CE2">
        <w:trPr>
          <w:cantSplit/>
          <w:trHeight w:val="522" w:hRule="atLeast"/>
          <w:jc w:val="center"/>
        </w:trPr>
        <w:tc>
          <w:tcPr>
            <w:tcW w:w="1814" w:type="dxa"/>
            <w:tcMar>
              <w:top w:w="90" w:type="dxa"/>
              <w:left w:w="90" w:type="dxa"/>
              <w:bottom w:w="90" w:type="dxa"/>
              <w:right w:w="90" w:type="dxa"/>
            </w:tcMar>
            <w:vAlign w:val="center"/>
          </w:tcPr>
          <w:p w14:paraId="40531278">
            <w:pPr>
              <w:spacing w:before="0" w:after="0" w:line="288" w:lineRule="auto"/>
              <w:jc w:val="center"/>
            </w:pPr>
            <w:r>
              <w:rPr>
                <w:rFonts w:ascii="宋体" w:hAnsi="宋体" w:eastAsia="宋体"/>
                <w:b w:val="0"/>
                <w:sz w:val="22"/>
              </w:rPr>
              <w:t>timezone</w:t>
            </w:r>
          </w:p>
        </w:tc>
        <w:tc>
          <w:tcPr>
            <w:tcW w:w="1587" w:type="dxa"/>
            <w:tcMar>
              <w:top w:w="90" w:type="dxa"/>
              <w:left w:w="90" w:type="dxa"/>
              <w:bottom w:w="90" w:type="dxa"/>
              <w:right w:w="90" w:type="dxa"/>
            </w:tcMar>
            <w:vAlign w:val="center"/>
          </w:tcPr>
          <w:p w14:paraId="444EBA45">
            <w:pPr>
              <w:spacing w:before="0" w:after="0" w:line="288" w:lineRule="auto"/>
              <w:jc w:val="center"/>
            </w:pPr>
            <w:r>
              <w:rPr>
                <w:rFonts w:ascii="宋体" w:hAnsi="宋体" w:eastAsia="宋体"/>
                <w:b w:val="0"/>
                <w:sz w:val="22"/>
              </w:rPr>
              <w:t>varchar</w:t>
            </w:r>
          </w:p>
        </w:tc>
        <w:tc>
          <w:tcPr>
            <w:tcW w:w="1360" w:type="dxa"/>
            <w:tcMar>
              <w:top w:w="90" w:type="dxa"/>
              <w:left w:w="90" w:type="dxa"/>
              <w:bottom w:w="90" w:type="dxa"/>
              <w:right w:w="90" w:type="dxa"/>
            </w:tcMar>
            <w:vAlign w:val="center"/>
          </w:tcPr>
          <w:p w14:paraId="38F658C8">
            <w:pPr>
              <w:spacing w:before="0" w:after="0" w:line="288" w:lineRule="auto"/>
              <w:jc w:val="center"/>
            </w:pPr>
            <w:r>
              <w:rPr>
                <w:rFonts w:ascii="宋体" w:hAnsi="宋体" w:eastAsia="宋体"/>
                <w:b w:val="0"/>
                <w:sz w:val="22"/>
              </w:rPr>
              <w:t>50</w:t>
            </w:r>
          </w:p>
        </w:tc>
        <w:tc>
          <w:tcPr>
            <w:tcW w:w="3288" w:type="dxa"/>
            <w:tcMar>
              <w:top w:w="90" w:type="dxa"/>
              <w:left w:w="90" w:type="dxa"/>
              <w:bottom w:w="90" w:type="dxa"/>
              <w:right w:w="90" w:type="dxa"/>
            </w:tcMar>
            <w:vAlign w:val="center"/>
          </w:tcPr>
          <w:p w14:paraId="05AF49A9">
            <w:pPr>
              <w:spacing w:before="0" w:after="0" w:line="288" w:lineRule="auto"/>
              <w:jc w:val="center"/>
            </w:pPr>
            <w:r>
              <w:rPr>
                <w:rFonts w:ascii="宋体" w:hAnsi="宋体" w:eastAsia="宋体"/>
                <w:b w:val="0"/>
                <w:sz w:val="22"/>
              </w:rPr>
              <w:t>时区</w:t>
            </w:r>
          </w:p>
        </w:tc>
      </w:tr>
      <w:tr w14:paraId="38F01733">
        <w:trPr>
          <w:cantSplit/>
          <w:trHeight w:val="522" w:hRule="atLeast"/>
          <w:jc w:val="center"/>
        </w:trPr>
        <w:tc>
          <w:tcPr>
            <w:tcW w:w="1814" w:type="dxa"/>
            <w:tcMar>
              <w:top w:w="90" w:type="dxa"/>
              <w:left w:w="90" w:type="dxa"/>
              <w:bottom w:w="90" w:type="dxa"/>
              <w:right w:w="90" w:type="dxa"/>
            </w:tcMar>
            <w:vAlign w:val="center"/>
          </w:tcPr>
          <w:p w14:paraId="6C7A9674">
            <w:pPr>
              <w:spacing w:before="0" w:after="0" w:line="288" w:lineRule="auto"/>
              <w:jc w:val="center"/>
            </w:pPr>
            <w:r>
              <w:rPr>
                <w:rFonts w:ascii="宋体" w:hAnsi="宋体" w:eastAsia="宋体"/>
                <w:b w:val="0"/>
                <w:sz w:val="22"/>
              </w:rPr>
              <w:t>parameters</w:t>
            </w:r>
          </w:p>
        </w:tc>
        <w:tc>
          <w:tcPr>
            <w:tcW w:w="1587" w:type="dxa"/>
            <w:tcMar>
              <w:top w:w="90" w:type="dxa"/>
              <w:left w:w="90" w:type="dxa"/>
              <w:bottom w:w="90" w:type="dxa"/>
              <w:right w:w="90" w:type="dxa"/>
            </w:tcMar>
            <w:vAlign w:val="center"/>
          </w:tcPr>
          <w:p w14:paraId="757139AA">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0C02F6EC">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58657E5C">
            <w:pPr>
              <w:spacing w:before="0" w:after="0" w:line="288" w:lineRule="auto"/>
              <w:jc w:val="center"/>
            </w:pPr>
            <w:r>
              <w:rPr>
                <w:rFonts w:ascii="宋体" w:hAnsi="宋体" w:eastAsia="宋体"/>
                <w:b w:val="0"/>
                <w:sz w:val="22"/>
              </w:rPr>
              <w:t>任务参数</w:t>
            </w:r>
          </w:p>
        </w:tc>
      </w:tr>
      <w:tr w14:paraId="26E5F000">
        <w:trPr>
          <w:cantSplit/>
          <w:trHeight w:val="522" w:hRule="atLeast"/>
          <w:jc w:val="center"/>
        </w:trPr>
        <w:tc>
          <w:tcPr>
            <w:tcW w:w="1814" w:type="dxa"/>
            <w:tcMar>
              <w:top w:w="90" w:type="dxa"/>
              <w:left w:w="90" w:type="dxa"/>
              <w:bottom w:w="90" w:type="dxa"/>
              <w:right w:w="90" w:type="dxa"/>
            </w:tcMar>
            <w:vAlign w:val="center"/>
          </w:tcPr>
          <w:p w14:paraId="5189D7F1">
            <w:pPr>
              <w:spacing w:before="0" w:after="0" w:line="288" w:lineRule="auto"/>
              <w:jc w:val="center"/>
            </w:pPr>
            <w:r>
              <w:rPr>
                <w:rFonts w:ascii="宋体" w:hAnsi="宋体" w:eastAsia="宋体"/>
                <w:b w:val="0"/>
                <w:sz w:val="22"/>
              </w:rPr>
              <w:t>delivery_config</w:t>
            </w:r>
          </w:p>
        </w:tc>
        <w:tc>
          <w:tcPr>
            <w:tcW w:w="1587" w:type="dxa"/>
            <w:tcMar>
              <w:top w:w="90" w:type="dxa"/>
              <w:left w:w="90" w:type="dxa"/>
              <w:bottom w:w="90" w:type="dxa"/>
              <w:right w:w="90" w:type="dxa"/>
            </w:tcMar>
            <w:vAlign w:val="center"/>
          </w:tcPr>
          <w:p w14:paraId="048697E3">
            <w:pPr>
              <w:spacing w:before="0" w:after="0" w:line="288" w:lineRule="auto"/>
              <w:jc w:val="center"/>
            </w:pPr>
            <w:r>
              <w:rPr>
                <w:rFonts w:ascii="宋体" w:hAnsi="宋体" w:eastAsia="宋体"/>
                <w:b w:val="0"/>
                <w:sz w:val="22"/>
              </w:rPr>
              <w:t>json</w:t>
            </w:r>
          </w:p>
        </w:tc>
        <w:tc>
          <w:tcPr>
            <w:tcW w:w="1360" w:type="dxa"/>
            <w:tcMar>
              <w:top w:w="90" w:type="dxa"/>
              <w:left w:w="90" w:type="dxa"/>
              <w:bottom w:w="90" w:type="dxa"/>
              <w:right w:w="90" w:type="dxa"/>
            </w:tcMar>
            <w:vAlign w:val="center"/>
          </w:tcPr>
          <w:p w14:paraId="26B5FA33">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2D878F8">
            <w:pPr>
              <w:spacing w:before="0" w:after="0" w:line="288" w:lineRule="auto"/>
              <w:jc w:val="center"/>
            </w:pPr>
            <w:r>
              <w:rPr>
                <w:rFonts w:ascii="宋体" w:hAnsi="宋体" w:eastAsia="宋体"/>
                <w:b w:val="0"/>
                <w:sz w:val="22"/>
              </w:rPr>
              <w:t>投递配置</w:t>
            </w:r>
          </w:p>
        </w:tc>
      </w:tr>
      <w:tr w14:paraId="6BC5AC62">
        <w:trPr>
          <w:cantSplit/>
          <w:trHeight w:val="522" w:hRule="atLeast"/>
          <w:jc w:val="center"/>
        </w:trPr>
        <w:tc>
          <w:tcPr>
            <w:tcW w:w="1814" w:type="dxa"/>
            <w:tcMar>
              <w:top w:w="90" w:type="dxa"/>
              <w:left w:w="90" w:type="dxa"/>
              <w:bottom w:w="90" w:type="dxa"/>
              <w:right w:w="90" w:type="dxa"/>
            </w:tcMar>
            <w:vAlign w:val="center"/>
          </w:tcPr>
          <w:p w14:paraId="307CE0C6">
            <w:pPr>
              <w:spacing w:before="0" w:after="0" w:line="288" w:lineRule="auto"/>
              <w:jc w:val="center"/>
            </w:pPr>
            <w:r>
              <w:rPr>
                <w:rFonts w:ascii="宋体" w:hAnsi="宋体" w:eastAsia="宋体"/>
                <w:b w:val="0"/>
                <w:sz w:val="22"/>
              </w:rPr>
              <w:t>enabled</w:t>
            </w:r>
          </w:p>
        </w:tc>
        <w:tc>
          <w:tcPr>
            <w:tcW w:w="1587" w:type="dxa"/>
            <w:tcMar>
              <w:top w:w="90" w:type="dxa"/>
              <w:left w:w="90" w:type="dxa"/>
              <w:bottom w:w="90" w:type="dxa"/>
              <w:right w:w="90" w:type="dxa"/>
            </w:tcMar>
            <w:vAlign w:val="center"/>
          </w:tcPr>
          <w:p w14:paraId="2D81FA9E">
            <w:pPr>
              <w:spacing w:before="0" w:after="0" w:line="288" w:lineRule="auto"/>
              <w:jc w:val="center"/>
            </w:pPr>
            <w:r>
              <w:rPr>
                <w:rFonts w:ascii="宋体" w:hAnsi="宋体" w:eastAsia="宋体"/>
                <w:b w:val="0"/>
                <w:sz w:val="22"/>
              </w:rPr>
              <w:t>boolean</w:t>
            </w:r>
          </w:p>
        </w:tc>
        <w:tc>
          <w:tcPr>
            <w:tcW w:w="1360" w:type="dxa"/>
            <w:tcMar>
              <w:top w:w="90" w:type="dxa"/>
              <w:left w:w="90" w:type="dxa"/>
              <w:bottom w:w="90" w:type="dxa"/>
              <w:right w:w="90" w:type="dxa"/>
            </w:tcMar>
            <w:vAlign w:val="center"/>
          </w:tcPr>
          <w:p w14:paraId="483CDEAE">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1B395BFD">
            <w:pPr>
              <w:spacing w:before="0" w:after="0" w:line="288" w:lineRule="auto"/>
              <w:jc w:val="center"/>
            </w:pPr>
            <w:r>
              <w:rPr>
                <w:rFonts w:ascii="宋体" w:hAnsi="宋体" w:eastAsia="宋体"/>
                <w:b w:val="0"/>
                <w:sz w:val="22"/>
              </w:rPr>
              <w:t>是否启用</w:t>
            </w:r>
          </w:p>
        </w:tc>
      </w:tr>
      <w:tr w14:paraId="3C1F868B">
        <w:trPr>
          <w:cantSplit/>
          <w:trHeight w:val="522" w:hRule="atLeast"/>
          <w:jc w:val="center"/>
        </w:trPr>
        <w:tc>
          <w:tcPr>
            <w:tcW w:w="1814" w:type="dxa"/>
            <w:tcMar>
              <w:top w:w="90" w:type="dxa"/>
              <w:left w:w="90" w:type="dxa"/>
              <w:bottom w:w="90" w:type="dxa"/>
              <w:right w:w="90" w:type="dxa"/>
            </w:tcMar>
            <w:vAlign w:val="center"/>
          </w:tcPr>
          <w:p w14:paraId="08776D93">
            <w:pPr>
              <w:spacing w:before="0" w:after="0" w:line="288" w:lineRule="auto"/>
              <w:jc w:val="center"/>
            </w:pPr>
            <w:r>
              <w:rPr>
                <w:rFonts w:ascii="宋体" w:hAnsi="宋体" w:eastAsia="宋体"/>
                <w:b w:val="0"/>
                <w:sz w:val="22"/>
              </w:rPr>
              <w:t>last_run_at</w:t>
            </w:r>
          </w:p>
        </w:tc>
        <w:tc>
          <w:tcPr>
            <w:tcW w:w="1587" w:type="dxa"/>
            <w:tcMar>
              <w:top w:w="90" w:type="dxa"/>
              <w:left w:w="90" w:type="dxa"/>
              <w:bottom w:w="90" w:type="dxa"/>
              <w:right w:w="90" w:type="dxa"/>
            </w:tcMar>
            <w:vAlign w:val="center"/>
          </w:tcPr>
          <w:p w14:paraId="59C7FDE6">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0A15ECB3">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40C694B">
            <w:pPr>
              <w:spacing w:before="0" w:after="0" w:line="288" w:lineRule="auto"/>
              <w:jc w:val="center"/>
            </w:pPr>
            <w:r>
              <w:rPr>
                <w:rFonts w:ascii="宋体" w:hAnsi="宋体" w:eastAsia="宋体"/>
                <w:b w:val="0"/>
                <w:sz w:val="22"/>
              </w:rPr>
              <w:t>上次执行时间</w:t>
            </w:r>
          </w:p>
        </w:tc>
      </w:tr>
      <w:tr w14:paraId="781D21CB">
        <w:trPr>
          <w:cantSplit/>
          <w:trHeight w:val="522" w:hRule="atLeast"/>
          <w:jc w:val="center"/>
        </w:trPr>
        <w:tc>
          <w:tcPr>
            <w:tcW w:w="1814" w:type="dxa"/>
            <w:tcMar>
              <w:top w:w="90" w:type="dxa"/>
              <w:left w:w="90" w:type="dxa"/>
              <w:bottom w:w="90" w:type="dxa"/>
              <w:right w:w="90" w:type="dxa"/>
            </w:tcMar>
            <w:vAlign w:val="center"/>
          </w:tcPr>
          <w:p w14:paraId="70EC66EB">
            <w:pPr>
              <w:spacing w:before="0" w:after="0" w:line="288" w:lineRule="auto"/>
              <w:jc w:val="center"/>
            </w:pPr>
            <w:r>
              <w:rPr>
                <w:rFonts w:ascii="宋体" w:hAnsi="宋体" w:eastAsia="宋体"/>
                <w:b w:val="0"/>
                <w:sz w:val="22"/>
              </w:rPr>
              <w:t>next_run_at</w:t>
            </w:r>
          </w:p>
        </w:tc>
        <w:tc>
          <w:tcPr>
            <w:tcW w:w="1587" w:type="dxa"/>
            <w:tcMar>
              <w:top w:w="90" w:type="dxa"/>
              <w:left w:w="90" w:type="dxa"/>
              <w:bottom w:w="90" w:type="dxa"/>
              <w:right w:w="90" w:type="dxa"/>
            </w:tcMar>
            <w:vAlign w:val="center"/>
          </w:tcPr>
          <w:p w14:paraId="00239014">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02DF5B14">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281393BB">
            <w:pPr>
              <w:spacing w:before="0" w:after="0" w:line="288" w:lineRule="auto"/>
              <w:jc w:val="center"/>
            </w:pPr>
            <w:r>
              <w:rPr>
                <w:rFonts w:ascii="宋体" w:hAnsi="宋体" w:eastAsia="宋体"/>
                <w:b w:val="0"/>
                <w:sz w:val="22"/>
              </w:rPr>
              <w:t>下次执行时间</w:t>
            </w:r>
          </w:p>
        </w:tc>
      </w:tr>
      <w:tr w14:paraId="1BCFF4E1">
        <w:trPr>
          <w:cantSplit/>
          <w:trHeight w:val="522" w:hRule="atLeast"/>
          <w:jc w:val="center"/>
        </w:trPr>
        <w:tc>
          <w:tcPr>
            <w:tcW w:w="1814" w:type="dxa"/>
            <w:tcMar>
              <w:top w:w="90" w:type="dxa"/>
              <w:left w:w="90" w:type="dxa"/>
              <w:bottom w:w="90" w:type="dxa"/>
              <w:right w:w="90" w:type="dxa"/>
            </w:tcMar>
            <w:vAlign w:val="center"/>
          </w:tcPr>
          <w:p w14:paraId="0D30D3E8">
            <w:pPr>
              <w:spacing w:before="0" w:after="0" w:line="288" w:lineRule="auto"/>
              <w:jc w:val="center"/>
            </w:pPr>
            <w:r>
              <w:rPr>
                <w:rFonts w:ascii="宋体" w:hAnsi="宋体" w:eastAsia="宋体"/>
                <w:b w:val="0"/>
                <w:sz w:val="22"/>
              </w:rPr>
              <w:t>run_count</w:t>
            </w:r>
          </w:p>
        </w:tc>
        <w:tc>
          <w:tcPr>
            <w:tcW w:w="1587" w:type="dxa"/>
            <w:tcMar>
              <w:top w:w="90" w:type="dxa"/>
              <w:left w:w="90" w:type="dxa"/>
              <w:bottom w:w="90" w:type="dxa"/>
              <w:right w:w="90" w:type="dxa"/>
            </w:tcMar>
            <w:vAlign w:val="center"/>
          </w:tcPr>
          <w:p w14:paraId="36752125">
            <w:pPr>
              <w:spacing w:before="0" w:after="0" w:line="288" w:lineRule="auto"/>
              <w:jc w:val="center"/>
            </w:pPr>
            <w:r>
              <w:rPr>
                <w:rFonts w:ascii="宋体" w:hAnsi="宋体" w:eastAsia="宋体"/>
                <w:b w:val="0"/>
                <w:sz w:val="22"/>
              </w:rPr>
              <w:t>integer</w:t>
            </w:r>
          </w:p>
        </w:tc>
        <w:tc>
          <w:tcPr>
            <w:tcW w:w="1360" w:type="dxa"/>
            <w:tcMar>
              <w:top w:w="90" w:type="dxa"/>
              <w:left w:w="90" w:type="dxa"/>
              <w:bottom w:w="90" w:type="dxa"/>
              <w:right w:w="90" w:type="dxa"/>
            </w:tcMar>
            <w:vAlign w:val="center"/>
          </w:tcPr>
          <w:p w14:paraId="61154F1E">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29879D64">
            <w:pPr>
              <w:spacing w:before="0" w:after="0" w:line="288" w:lineRule="auto"/>
              <w:jc w:val="center"/>
            </w:pPr>
            <w:r>
              <w:rPr>
                <w:rFonts w:ascii="宋体" w:hAnsi="宋体" w:eastAsia="宋体"/>
                <w:b w:val="0"/>
                <w:sz w:val="22"/>
              </w:rPr>
              <w:t>执行次数</w:t>
            </w:r>
          </w:p>
        </w:tc>
      </w:tr>
      <w:tr w14:paraId="509311D6">
        <w:trPr>
          <w:cantSplit/>
          <w:trHeight w:val="522" w:hRule="atLeast"/>
          <w:jc w:val="center"/>
        </w:trPr>
        <w:tc>
          <w:tcPr>
            <w:tcW w:w="1814" w:type="dxa"/>
            <w:tcMar>
              <w:top w:w="90" w:type="dxa"/>
              <w:left w:w="90" w:type="dxa"/>
              <w:bottom w:w="90" w:type="dxa"/>
              <w:right w:w="90" w:type="dxa"/>
            </w:tcMar>
            <w:vAlign w:val="center"/>
          </w:tcPr>
          <w:p w14:paraId="7ECFAEAB">
            <w:pPr>
              <w:spacing w:before="0" w:after="0" w:line="288" w:lineRule="auto"/>
              <w:jc w:val="center"/>
            </w:pPr>
            <w:r>
              <w:rPr>
                <w:rFonts w:ascii="宋体" w:hAnsi="宋体" w:eastAsia="宋体"/>
                <w:b w:val="0"/>
                <w:sz w:val="22"/>
              </w:rPr>
              <w:t>last_result</w:t>
            </w:r>
          </w:p>
        </w:tc>
        <w:tc>
          <w:tcPr>
            <w:tcW w:w="1587" w:type="dxa"/>
            <w:tcMar>
              <w:top w:w="90" w:type="dxa"/>
              <w:left w:w="90" w:type="dxa"/>
              <w:bottom w:w="90" w:type="dxa"/>
              <w:right w:w="90" w:type="dxa"/>
            </w:tcMar>
            <w:vAlign w:val="center"/>
          </w:tcPr>
          <w:p w14:paraId="16B40B8D">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6977A0E6">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1954CCE1">
            <w:pPr>
              <w:spacing w:before="0" w:after="0" w:line="288" w:lineRule="auto"/>
              <w:jc w:val="center"/>
            </w:pPr>
            <w:r>
              <w:rPr>
                <w:rFonts w:ascii="宋体" w:hAnsi="宋体" w:eastAsia="宋体"/>
                <w:b w:val="0"/>
                <w:sz w:val="22"/>
              </w:rPr>
              <w:t>最近执行结果</w:t>
            </w:r>
          </w:p>
        </w:tc>
      </w:tr>
      <w:tr w14:paraId="23253E29">
        <w:trPr>
          <w:cantSplit/>
          <w:trHeight w:val="522" w:hRule="atLeast"/>
          <w:jc w:val="center"/>
        </w:trPr>
        <w:tc>
          <w:tcPr>
            <w:tcW w:w="1814" w:type="dxa"/>
            <w:tcMar>
              <w:top w:w="90" w:type="dxa"/>
              <w:left w:w="90" w:type="dxa"/>
              <w:bottom w:w="90" w:type="dxa"/>
              <w:right w:w="90" w:type="dxa"/>
            </w:tcMar>
            <w:vAlign w:val="center"/>
          </w:tcPr>
          <w:p w14:paraId="6BBC967B">
            <w:pPr>
              <w:spacing w:before="0" w:after="0" w:line="288" w:lineRule="auto"/>
              <w:jc w:val="center"/>
            </w:pPr>
            <w:r>
              <w:rPr>
                <w:rFonts w:ascii="宋体" w:hAnsi="宋体" w:eastAsia="宋体"/>
                <w:b w:val="0"/>
                <w:sz w:val="22"/>
              </w:rPr>
              <w:t>last_error</w:t>
            </w:r>
          </w:p>
        </w:tc>
        <w:tc>
          <w:tcPr>
            <w:tcW w:w="1587" w:type="dxa"/>
            <w:tcMar>
              <w:top w:w="90" w:type="dxa"/>
              <w:left w:w="90" w:type="dxa"/>
              <w:bottom w:w="90" w:type="dxa"/>
              <w:right w:w="90" w:type="dxa"/>
            </w:tcMar>
            <w:vAlign w:val="center"/>
          </w:tcPr>
          <w:p w14:paraId="26C6871C">
            <w:pPr>
              <w:spacing w:before="0" w:after="0" w:line="288" w:lineRule="auto"/>
              <w:jc w:val="center"/>
            </w:pPr>
            <w:r>
              <w:rPr>
                <w:rFonts w:ascii="宋体" w:hAnsi="宋体" w:eastAsia="宋体"/>
                <w:b w:val="0"/>
                <w:sz w:val="22"/>
              </w:rPr>
              <w:t>text</w:t>
            </w:r>
          </w:p>
        </w:tc>
        <w:tc>
          <w:tcPr>
            <w:tcW w:w="1360" w:type="dxa"/>
            <w:tcMar>
              <w:top w:w="90" w:type="dxa"/>
              <w:left w:w="90" w:type="dxa"/>
              <w:bottom w:w="90" w:type="dxa"/>
              <w:right w:w="90" w:type="dxa"/>
            </w:tcMar>
            <w:vAlign w:val="center"/>
          </w:tcPr>
          <w:p w14:paraId="73DAEBEE">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3EB9BBD6">
            <w:pPr>
              <w:spacing w:before="0" w:after="0" w:line="288" w:lineRule="auto"/>
              <w:jc w:val="center"/>
            </w:pPr>
            <w:r>
              <w:rPr>
                <w:rFonts w:ascii="宋体" w:hAnsi="宋体" w:eastAsia="宋体"/>
                <w:b w:val="0"/>
                <w:sz w:val="22"/>
              </w:rPr>
              <w:t>最近错误信息</w:t>
            </w:r>
          </w:p>
        </w:tc>
      </w:tr>
      <w:tr w14:paraId="68325BF2">
        <w:trPr>
          <w:cantSplit/>
          <w:trHeight w:val="522" w:hRule="atLeast"/>
          <w:jc w:val="center"/>
        </w:trPr>
        <w:tc>
          <w:tcPr>
            <w:tcW w:w="1814" w:type="dxa"/>
            <w:tcMar>
              <w:top w:w="90" w:type="dxa"/>
              <w:left w:w="90" w:type="dxa"/>
              <w:bottom w:w="90" w:type="dxa"/>
              <w:right w:w="90" w:type="dxa"/>
            </w:tcMar>
            <w:vAlign w:val="center"/>
          </w:tcPr>
          <w:p w14:paraId="19E70A8C">
            <w:pPr>
              <w:spacing w:before="0" w:after="0" w:line="288" w:lineRule="auto"/>
              <w:jc w:val="center"/>
            </w:pPr>
            <w:r>
              <w:rPr>
                <w:rFonts w:ascii="宋体" w:hAnsi="宋体" w:eastAsia="宋体"/>
                <w:b w:val="0"/>
                <w:sz w:val="22"/>
              </w:rPr>
              <w:t>consecutive_failures</w:t>
            </w:r>
          </w:p>
        </w:tc>
        <w:tc>
          <w:tcPr>
            <w:tcW w:w="1587" w:type="dxa"/>
            <w:tcMar>
              <w:top w:w="90" w:type="dxa"/>
              <w:left w:w="90" w:type="dxa"/>
              <w:bottom w:w="90" w:type="dxa"/>
              <w:right w:w="90" w:type="dxa"/>
            </w:tcMar>
            <w:vAlign w:val="center"/>
          </w:tcPr>
          <w:p w14:paraId="39360F49">
            <w:pPr>
              <w:spacing w:before="0" w:after="0" w:line="288" w:lineRule="auto"/>
              <w:jc w:val="center"/>
            </w:pPr>
            <w:r>
              <w:rPr>
                <w:rFonts w:ascii="宋体" w:hAnsi="宋体" w:eastAsia="宋体"/>
                <w:b w:val="0"/>
                <w:sz w:val="22"/>
              </w:rPr>
              <w:t>integer</w:t>
            </w:r>
          </w:p>
        </w:tc>
        <w:tc>
          <w:tcPr>
            <w:tcW w:w="1360" w:type="dxa"/>
            <w:tcMar>
              <w:top w:w="90" w:type="dxa"/>
              <w:left w:w="90" w:type="dxa"/>
              <w:bottom w:w="90" w:type="dxa"/>
              <w:right w:w="90" w:type="dxa"/>
            </w:tcMar>
            <w:vAlign w:val="center"/>
          </w:tcPr>
          <w:p w14:paraId="28554C5D">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00D1B30F">
            <w:pPr>
              <w:spacing w:before="0" w:after="0" w:line="288" w:lineRule="auto"/>
              <w:jc w:val="center"/>
            </w:pPr>
            <w:r>
              <w:rPr>
                <w:rFonts w:ascii="宋体" w:hAnsi="宋体" w:eastAsia="宋体"/>
                <w:b w:val="0"/>
                <w:sz w:val="22"/>
              </w:rPr>
              <w:t>连续失败次数</w:t>
            </w:r>
          </w:p>
        </w:tc>
      </w:tr>
      <w:tr w14:paraId="34E51135">
        <w:trPr>
          <w:cantSplit/>
          <w:trHeight w:val="522" w:hRule="atLeast"/>
          <w:jc w:val="center"/>
        </w:trPr>
        <w:tc>
          <w:tcPr>
            <w:tcW w:w="1814" w:type="dxa"/>
            <w:tcMar>
              <w:top w:w="90" w:type="dxa"/>
              <w:left w:w="90" w:type="dxa"/>
              <w:bottom w:w="90" w:type="dxa"/>
              <w:right w:w="90" w:type="dxa"/>
            </w:tcMar>
            <w:vAlign w:val="center"/>
          </w:tcPr>
          <w:p w14:paraId="2ADC8F80">
            <w:pPr>
              <w:spacing w:before="0" w:after="0" w:line="288" w:lineRule="auto"/>
              <w:jc w:val="center"/>
            </w:pPr>
            <w:r>
              <w:rPr>
                <w:rFonts w:ascii="宋体" w:hAnsi="宋体" w:eastAsia="宋体"/>
                <w:b w:val="0"/>
                <w:sz w:val="22"/>
              </w:rPr>
              <w:t>created_at</w:t>
            </w:r>
          </w:p>
        </w:tc>
        <w:tc>
          <w:tcPr>
            <w:tcW w:w="1587" w:type="dxa"/>
            <w:tcMar>
              <w:top w:w="90" w:type="dxa"/>
              <w:left w:w="90" w:type="dxa"/>
              <w:bottom w:w="90" w:type="dxa"/>
              <w:right w:w="90" w:type="dxa"/>
            </w:tcMar>
            <w:vAlign w:val="center"/>
          </w:tcPr>
          <w:p w14:paraId="7D55B01C">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5B7FC109">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566F3DF5">
            <w:pPr>
              <w:spacing w:before="0" w:after="0" w:line="288" w:lineRule="auto"/>
              <w:jc w:val="center"/>
            </w:pPr>
            <w:r>
              <w:rPr>
                <w:rFonts w:ascii="宋体" w:hAnsi="宋体" w:eastAsia="宋体"/>
                <w:b w:val="0"/>
                <w:sz w:val="22"/>
              </w:rPr>
              <w:t>创建时间</w:t>
            </w:r>
          </w:p>
        </w:tc>
      </w:tr>
      <w:tr w14:paraId="3317C595">
        <w:trPr>
          <w:cantSplit/>
          <w:trHeight w:val="522" w:hRule="atLeast"/>
          <w:jc w:val="center"/>
        </w:trPr>
        <w:tc>
          <w:tcPr>
            <w:tcW w:w="1814" w:type="dxa"/>
            <w:tcMar>
              <w:top w:w="90" w:type="dxa"/>
              <w:left w:w="90" w:type="dxa"/>
              <w:bottom w:w="90" w:type="dxa"/>
              <w:right w:w="90" w:type="dxa"/>
            </w:tcMar>
            <w:vAlign w:val="center"/>
          </w:tcPr>
          <w:p w14:paraId="1A730558">
            <w:pPr>
              <w:spacing w:before="0" w:after="0" w:line="288" w:lineRule="auto"/>
              <w:jc w:val="center"/>
            </w:pPr>
            <w:r>
              <w:rPr>
                <w:rFonts w:ascii="宋体" w:hAnsi="宋体" w:eastAsia="宋体"/>
                <w:b w:val="0"/>
                <w:sz w:val="22"/>
              </w:rPr>
              <w:t>updated_at</w:t>
            </w:r>
          </w:p>
        </w:tc>
        <w:tc>
          <w:tcPr>
            <w:tcW w:w="1587" w:type="dxa"/>
            <w:tcMar>
              <w:top w:w="90" w:type="dxa"/>
              <w:left w:w="90" w:type="dxa"/>
              <w:bottom w:w="90" w:type="dxa"/>
              <w:right w:w="90" w:type="dxa"/>
            </w:tcMar>
            <w:vAlign w:val="center"/>
          </w:tcPr>
          <w:p w14:paraId="26F48F8F">
            <w:pPr>
              <w:spacing w:before="0" w:after="0" w:line="288" w:lineRule="auto"/>
              <w:jc w:val="center"/>
            </w:pPr>
            <w:r>
              <w:rPr>
                <w:rFonts w:ascii="宋体" w:hAnsi="宋体" w:eastAsia="宋体"/>
                <w:b w:val="0"/>
                <w:sz w:val="22"/>
              </w:rPr>
              <w:t>datetime</w:t>
            </w:r>
          </w:p>
        </w:tc>
        <w:tc>
          <w:tcPr>
            <w:tcW w:w="1360" w:type="dxa"/>
            <w:tcMar>
              <w:top w:w="90" w:type="dxa"/>
              <w:left w:w="90" w:type="dxa"/>
              <w:bottom w:w="90" w:type="dxa"/>
              <w:right w:w="90" w:type="dxa"/>
            </w:tcMar>
            <w:vAlign w:val="center"/>
          </w:tcPr>
          <w:p w14:paraId="2687A51E">
            <w:pPr>
              <w:spacing w:before="0" w:after="0" w:line="288" w:lineRule="auto"/>
              <w:jc w:val="center"/>
            </w:pPr>
            <w:r>
              <w:rPr>
                <w:rFonts w:ascii="宋体" w:hAnsi="宋体" w:eastAsia="宋体"/>
                <w:b w:val="0"/>
                <w:sz w:val="22"/>
              </w:rPr>
              <w:t>-</w:t>
            </w:r>
          </w:p>
        </w:tc>
        <w:tc>
          <w:tcPr>
            <w:tcW w:w="3288" w:type="dxa"/>
            <w:tcMar>
              <w:top w:w="90" w:type="dxa"/>
              <w:left w:w="90" w:type="dxa"/>
              <w:bottom w:w="90" w:type="dxa"/>
              <w:right w:w="90" w:type="dxa"/>
            </w:tcMar>
            <w:vAlign w:val="center"/>
          </w:tcPr>
          <w:p w14:paraId="058C83DF">
            <w:pPr>
              <w:spacing w:before="0" w:after="0" w:line="288" w:lineRule="auto"/>
              <w:jc w:val="center"/>
            </w:pPr>
            <w:r>
              <w:rPr>
                <w:rFonts w:ascii="宋体" w:hAnsi="宋体" w:eastAsia="宋体"/>
                <w:b w:val="0"/>
                <w:sz w:val="22"/>
              </w:rPr>
              <w:t>更新时间</w:t>
            </w:r>
          </w:p>
        </w:tc>
      </w:tr>
      <w:tr w14:paraId="57DB714C">
        <w:trPr>
          <w:cantSplit/>
          <w:trHeight w:val="522" w:hRule="atLeast"/>
          <w:jc w:val="center"/>
        </w:trPr>
        <w:tc>
          <w:tcPr>
            <w:tcW w:w="1814" w:type="dxa"/>
            <w:tcMar>
              <w:top w:w="90" w:type="dxa"/>
              <w:left w:w="90" w:type="dxa"/>
              <w:bottom w:w="90" w:type="dxa"/>
              <w:right w:w="90" w:type="dxa"/>
            </w:tcMar>
            <w:vAlign w:val="center"/>
          </w:tcPr>
          <w:p w14:paraId="6FE5CBC0">
            <w:pPr>
              <w:spacing w:before="0" w:after="0" w:line="288" w:lineRule="auto"/>
              <w:jc w:val="center"/>
              <w:rPr>
                <w:rFonts w:ascii="宋体" w:hAnsi="宋体" w:eastAsia="宋体"/>
                <w:b w:val="0"/>
                <w:sz w:val="22"/>
              </w:rPr>
            </w:pPr>
          </w:p>
        </w:tc>
        <w:tc>
          <w:tcPr>
            <w:tcW w:w="1587" w:type="dxa"/>
            <w:tcMar>
              <w:top w:w="90" w:type="dxa"/>
              <w:left w:w="90" w:type="dxa"/>
              <w:bottom w:w="90" w:type="dxa"/>
              <w:right w:w="90" w:type="dxa"/>
            </w:tcMar>
            <w:vAlign w:val="center"/>
          </w:tcPr>
          <w:p w14:paraId="3D0A5330">
            <w:pPr>
              <w:spacing w:before="0" w:after="0" w:line="288" w:lineRule="auto"/>
              <w:jc w:val="center"/>
              <w:rPr>
                <w:rFonts w:ascii="宋体" w:hAnsi="宋体" w:eastAsia="宋体"/>
                <w:b w:val="0"/>
                <w:sz w:val="22"/>
              </w:rPr>
            </w:pPr>
          </w:p>
        </w:tc>
        <w:tc>
          <w:tcPr>
            <w:tcW w:w="1360" w:type="dxa"/>
            <w:tcMar>
              <w:top w:w="90" w:type="dxa"/>
              <w:left w:w="90" w:type="dxa"/>
              <w:bottom w:w="90" w:type="dxa"/>
              <w:right w:w="90" w:type="dxa"/>
            </w:tcMar>
            <w:vAlign w:val="center"/>
          </w:tcPr>
          <w:p w14:paraId="636EB2F4">
            <w:pPr>
              <w:spacing w:before="0" w:after="0" w:line="288" w:lineRule="auto"/>
              <w:jc w:val="center"/>
              <w:rPr>
                <w:rFonts w:ascii="宋体" w:hAnsi="宋体" w:eastAsia="宋体"/>
                <w:b w:val="0"/>
                <w:sz w:val="22"/>
              </w:rPr>
            </w:pPr>
          </w:p>
        </w:tc>
        <w:tc>
          <w:tcPr>
            <w:tcW w:w="3288" w:type="dxa"/>
            <w:tcMar>
              <w:top w:w="90" w:type="dxa"/>
              <w:left w:w="90" w:type="dxa"/>
              <w:bottom w:w="90" w:type="dxa"/>
              <w:right w:w="90" w:type="dxa"/>
            </w:tcMar>
            <w:vAlign w:val="center"/>
          </w:tcPr>
          <w:p w14:paraId="5C43515F">
            <w:pPr>
              <w:spacing w:before="0" w:after="0" w:line="288" w:lineRule="auto"/>
              <w:jc w:val="center"/>
              <w:rPr>
                <w:rFonts w:ascii="宋体" w:hAnsi="宋体" w:eastAsia="宋体"/>
                <w:b w:val="0"/>
                <w:sz w:val="22"/>
              </w:rPr>
            </w:pPr>
          </w:p>
        </w:tc>
      </w:tr>
      <w:tr w14:paraId="333CCAD5">
        <w:trPr>
          <w:cantSplit/>
          <w:trHeight w:val="522" w:hRule="atLeast"/>
          <w:jc w:val="center"/>
        </w:trPr>
        <w:tc>
          <w:tcPr>
            <w:tcW w:w="1814" w:type="dxa"/>
            <w:tcMar>
              <w:top w:w="90" w:type="dxa"/>
              <w:left w:w="90" w:type="dxa"/>
              <w:bottom w:w="90" w:type="dxa"/>
              <w:right w:w="90" w:type="dxa"/>
            </w:tcMar>
            <w:vAlign w:val="center"/>
          </w:tcPr>
          <w:p w14:paraId="4D19463C">
            <w:pPr>
              <w:spacing w:before="0" w:after="0" w:line="288" w:lineRule="auto"/>
              <w:jc w:val="both"/>
              <w:rPr>
                <w:rFonts w:ascii="宋体" w:hAnsi="宋体" w:eastAsia="宋体"/>
                <w:b w:val="0"/>
                <w:sz w:val="22"/>
              </w:rPr>
            </w:pPr>
          </w:p>
        </w:tc>
        <w:tc>
          <w:tcPr>
            <w:tcW w:w="1587" w:type="dxa"/>
            <w:tcMar>
              <w:top w:w="90" w:type="dxa"/>
              <w:left w:w="90" w:type="dxa"/>
              <w:bottom w:w="90" w:type="dxa"/>
              <w:right w:w="90" w:type="dxa"/>
            </w:tcMar>
            <w:vAlign w:val="center"/>
          </w:tcPr>
          <w:p w14:paraId="3DC45F24">
            <w:pPr>
              <w:spacing w:before="0" w:after="0" w:line="288" w:lineRule="auto"/>
              <w:jc w:val="center"/>
              <w:rPr>
                <w:rFonts w:ascii="宋体" w:hAnsi="宋体" w:eastAsia="宋体"/>
                <w:b w:val="0"/>
                <w:sz w:val="22"/>
              </w:rPr>
            </w:pPr>
          </w:p>
        </w:tc>
        <w:tc>
          <w:tcPr>
            <w:tcW w:w="1360" w:type="dxa"/>
            <w:tcMar>
              <w:top w:w="90" w:type="dxa"/>
              <w:left w:w="90" w:type="dxa"/>
              <w:bottom w:w="90" w:type="dxa"/>
              <w:right w:w="90" w:type="dxa"/>
            </w:tcMar>
            <w:vAlign w:val="center"/>
          </w:tcPr>
          <w:p w14:paraId="13693FF7">
            <w:pPr>
              <w:spacing w:before="0" w:after="0" w:line="288" w:lineRule="auto"/>
              <w:jc w:val="center"/>
              <w:rPr>
                <w:rFonts w:ascii="宋体" w:hAnsi="宋体" w:eastAsia="宋体"/>
                <w:b w:val="0"/>
                <w:sz w:val="22"/>
              </w:rPr>
            </w:pPr>
          </w:p>
        </w:tc>
        <w:tc>
          <w:tcPr>
            <w:tcW w:w="3288" w:type="dxa"/>
            <w:tcMar>
              <w:top w:w="90" w:type="dxa"/>
              <w:left w:w="90" w:type="dxa"/>
              <w:bottom w:w="90" w:type="dxa"/>
              <w:right w:w="90" w:type="dxa"/>
            </w:tcMar>
            <w:vAlign w:val="center"/>
          </w:tcPr>
          <w:p w14:paraId="51B181BB">
            <w:pPr>
              <w:spacing w:before="0" w:after="0" w:line="288" w:lineRule="auto"/>
              <w:jc w:val="center"/>
              <w:rPr>
                <w:rFonts w:ascii="宋体" w:hAnsi="宋体" w:eastAsia="宋体"/>
                <w:b w:val="0"/>
                <w:sz w:val="22"/>
              </w:rPr>
            </w:pPr>
          </w:p>
        </w:tc>
      </w:tr>
    </w:tbl>
    <w:p w14:paraId="699E52CD"/>
    <w:p w14:paraId="0C0F0F9B">
      <w:pPr>
        <w:pStyle w:val="16"/>
        <w:ind w:left="420" w:firstLine="2703" w:firstLineChars="1500"/>
        <w:jc w:val="both"/>
        <w:rPr>
          <w:rFonts w:ascii="Times New Roman" w:hAnsi="Times New Roman" w:cs="Times New Roman"/>
        </w:rPr>
      </w:pPr>
      <w:bookmarkStart w:id="0" w:name="OLE_LINK1"/>
      <w:r>
        <w:rPr>
          <w:rFonts w:ascii="Times New Roman" w:hAnsi="Times New Roman" w:cs="Times New Roman"/>
        </w:rPr>
        <w:t>表3</w:t>
      </w:r>
      <w:r>
        <w:rPr>
          <w:rFonts w:hint="eastAsia" w:ascii="Times New Roman" w:hAnsi="Times New Roman" w:cs="Times New Roman"/>
        </w:rPr>
        <w:t>-1</w:t>
      </w:r>
      <w:r>
        <w:rPr>
          <w:rFonts w:ascii="Times New Roman" w:hAnsi="Times New Roman" w:cs="Times New Roman"/>
        </w:rPr>
        <w:t>　</w:t>
      </w:r>
      <w:r>
        <w:rPr>
          <w:rFonts w:hint="eastAsia" w:ascii="Times New Roman" w:hAnsi="Times New Roman" w:cs="Times New Roman"/>
        </w:rPr>
        <w:t>用户信息表（users）</w:t>
      </w:r>
    </w:p>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tcPr>
          <w:p w14:paraId="38D67012">
            <w:pPr>
              <w:pStyle w:val="165"/>
              <w:spacing w:before="156" w:beforeLines="50" w:line="300" w:lineRule="auto"/>
              <w:jc w:val="center"/>
              <w:rPr>
                <w:rFonts w:ascii="Times New Roman" w:eastAsia="黑体"/>
                <w:sz w:val="21"/>
                <w:szCs w:val="21"/>
              </w:rPr>
            </w:pPr>
            <w:r>
              <w:rPr>
                <w:rFonts w:ascii="Times New Roman" w:eastAsia="黑体"/>
                <w:sz w:val="21"/>
                <w:szCs w:val="21"/>
              </w:rPr>
              <w:t>字段名称</w:t>
            </w:r>
          </w:p>
        </w:tc>
        <w:tc>
          <w:tcPr>
            <w:tcW w:w="1500" w:type="dxa"/>
            <w:tcBorders>
              <w:bottom w:val="single" w:color="auto" w:sz="4" w:space="0"/>
              <w:tl2br w:val="nil"/>
              <w:tr2bl w:val="nil"/>
            </w:tcBorders>
            <w:shd w:val="clear" w:color="auto" w:fill="auto"/>
          </w:tcPr>
          <w:p w14:paraId="15963650">
            <w:pPr>
              <w:pStyle w:val="165"/>
              <w:spacing w:before="156" w:beforeLines="50" w:line="300" w:lineRule="auto"/>
              <w:jc w:val="center"/>
              <w:rPr>
                <w:rFonts w:ascii="Times New Roman" w:eastAsia="黑体"/>
                <w:sz w:val="21"/>
                <w:szCs w:val="21"/>
              </w:rPr>
            </w:pPr>
            <w:r>
              <w:rPr>
                <w:rFonts w:ascii="Times New Roman" w:eastAsia="黑体"/>
                <w:sz w:val="21"/>
                <w:szCs w:val="21"/>
              </w:rPr>
              <w:t>类型</w:t>
            </w:r>
          </w:p>
        </w:tc>
        <w:tc>
          <w:tcPr>
            <w:tcW w:w="3087" w:type="dxa"/>
            <w:tcBorders>
              <w:bottom w:val="single" w:color="auto" w:sz="4" w:space="0"/>
              <w:tl2br w:val="nil"/>
              <w:tr2bl w:val="nil"/>
            </w:tcBorders>
            <w:shd w:val="clear" w:color="auto" w:fill="auto"/>
          </w:tcPr>
          <w:p w14:paraId="3EAE5163">
            <w:pPr>
              <w:pStyle w:val="165"/>
              <w:spacing w:before="156" w:beforeLines="50" w:line="300" w:lineRule="auto"/>
              <w:jc w:val="center"/>
              <w:rPr>
                <w:rFonts w:ascii="Times New Roman" w:eastAsia="黑体"/>
                <w:sz w:val="21"/>
                <w:szCs w:val="21"/>
              </w:rPr>
            </w:pPr>
            <w:r>
              <w:rPr>
                <w:rFonts w:ascii="Times New Roman" w:eastAsia="黑体"/>
                <w:sz w:val="21"/>
                <w:szCs w:val="21"/>
              </w:rPr>
              <w:t>长度</w:t>
            </w:r>
          </w:p>
        </w:tc>
        <w:tc>
          <w:tcPr>
            <w:tcW w:w="3170" w:type="dxa"/>
            <w:tcBorders>
              <w:bottom w:val="single" w:color="auto" w:sz="4" w:space="0"/>
              <w:tl2br w:val="nil"/>
              <w:tr2bl w:val="nil"/>
            </w:tcBorders>
            <w:shd w:val="clear" w:color="auto" w:fill="auto"/>
          </w:tcPr>
          <w:p w14:paraId="407510E4">
            <w:pPr>
              <w:pStyle w:val="165"/>
              <w:spacing w:before="156" w:beforeLines="50" w:line="300" w:lineRule="auto"/>
              <w:jc w:val="center"/>
              <w:rPr>
                <w:rFonts w:ascii="Times New Roman" w:eastAsia="黑体"/>
                <w:sz w:val="21"/>
                <w:szCs w:val="21"/>
              </w:rPr>
            </w:pPr>
            <w:r>
              <w:rPr>
                <w:rFonts w:ascii="Times New Roman" w:eastAsia="黑体"/>
                <w:sz w:val="21"/>
                <w:szCs w:val="21"/>
              </w:rPr>
              <w:t>字段说明</w:t>
            </w:r>
          </w:p>
        </w:tc>
      </w:tr>
      <w:tr w14:paraId="3A162991">
        <w:tc>
          <w:tcPr>
            <w:tcW w:w="1635" w:type="dxa"/>
            <w:tcBorders>
              <w:top w:val="single" w:color="auto" w:sz="4" w:space="0"/>
              <w:tl2br w:val="nil"/>
              <w:tr2bl w:val="nil"/>
            </w:tcBorders>
            <w:shd w:val="clear" w:color="auto" w:fill="auto"/>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sz w:val="21"/>
                <w:szCs w:val="21"/>
                <w:lang w:val="en-US" w:eastAsia="zh-CN"/>
              </w:rPr>
              <w:t>id</w:t>
            </w:r>
          </w:p>
        </w:tc>
        <w:tc>
          <w:tcPr>
            <w:tcW w:w="1500" w:type="dxa"/>
            <w:tcBorders>
              <w:top w:val="single" w:color="auto" w:sz="4" w:space="0"/>
              <w:tl2br w:val="nil"/>
              <w:tr2bl w:val="nil"/>
            </w:tcBorders>
            <w:shd w:val="clear" w:color="auto" w:fill="auto"/>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sz w:val="21"/>
                <w:szCs w:val="21"/>
                <w:lang w:val="en-US"/>
              </w:rPr>
              <w:t>UUID</w:t>
            </w:r>
          </w:p>
        </w:tc>
        <w:tc>
          <w:tcPr>
            <w:tcW w:w="3087" w:type="dxa"/>
            <w:tcBorders>
              <w:top w:val="single" w:color="auto" w:sz="4" w:space="0"/>
              <w:tl2br w:val="nil"/>
              <w:tr2bl w:val="nil"/>
            </w:tcBorders>
            <w:shd w:val="clear" w:color="auto" w:fill="auto"/>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sz w:val="21"/>
                <w:szCs w:val="21"/>
                <w:lang w:val="en-US"/>
              </w:rPr>
              <w:t>36</w:t>
            </w:r>
          </w:p>
        </w:tc>
        <w:tc>
          <w:tcPr>
            <w:tcW w:w="3170" w:type="dxa"/>
            <w:tcBorders>
              <w:top w:val="single" w:color="auto" w:sz="4" w:space="0"/>
              <w:tl2br w:val="nil"/>
              <w:tr2bl w:val="nil"/>
            </w:tcBorders>
            <w:shd w:val="clear" w:color="auto" w:fill="auto"/>
          </w:tcPr>
          <w:p w14:paraId="75723989">
            <w:pPr>
              <w:pStyle w:val="165"/>
              <w:spacing w:before="156" w:beforeLines="50" w:line="300" w:lineRule="auto"/>
              <w:jc w:val="center"/>
              <w:rPr>
                <w:rFonts w:ascii="Times New Roman" w:eastAsia="黑体"/>
                <w:sz w:val="21"/>
                <w:szCs w:val="21"/>
              </w:rPr>
            </w:pPr>
            <w:r>
              <w:rPr>
                <w:rFonts w:hint="eastAsia" w:ascii="Times New Roman" w:eastAsia="黑体"/>
                <w:sz w:val="21"/>
                <w:szCs w:val="21"/>
                <w:lang w:val="en-US" w:eastAsia="zh-CN"/>
              </w:rPr>
              <w:t>用户</w:t>
            </w:r>
            <w:r>
              <w:rPr>
                <w:rFonts w:ascii="Times New Roman" w:eastAsia="黑体"/>
                <w:sz w:val="21"/>
                <w:szCs w:val="21"/>
              </w:rPr>
              <w:t>主键</w:t>
            </w:r>
          </w:p>
        </w:tc>
      </w:tr>
      <w:tr w14:paraId="400E66B0">
        <w:trPr>
          <w:trHeight w:val="90" w:hRule="atLeast"/>
        </w:trPr>
        <w:tc>
          <w:tcPr>
            <w:tcW w:w="1635" w:type="dxa"/>
            <w:tcBorders>
              <w:tl2br w:val="nil"/>
              <w:tr2bl w:val="nil"/>
            </w:tcBorders>
            <w:shd w:val="clear" w:color="auto" w:fill="auto"/>
          </w:tcPr>
          <w:p w14:paraId="7F456F9F">
            <w:pPr>
              <w:pStyle w:val="165"/>
              <w:spacing w:before="156" w:beforeLines="50" w:line="300" w:lineRule="auto"/>
              <w:jc w:val="center"/>
              <w:rPr>
                <w:rFonts w:ascii="Times New Roman" w:eastAsia="黑体"/>
                <w:sz w:val="21"/>
                <w:szCs w:val="21"/>
              </w:rPr>
            </w:pPr>
            <w:r>
              <w:rPr>
                <w:rFonts w:ascii="Times New Roman" w:eastAsia="黑体"/>
                <w:sz w:val="21"/>
                <w:szCs w:val="21"/>
              </w:rPr>
              <w:t>user_name</w:t>
            </w:r>
          </w:p>
        </w:tc>
        <w:tc>
          <w:tcPr>
            <w:tcW w:w="1500" w:type="dxa"/>
            <w:tcBorders>
              <w:tl2br w:val="nil"/>
              <w:tr2bl w:val="nil"/>
            </w:tcBorders>
            <w:shd w:val="clear" w:color="auto" w:fill="auto"/>
          </w:tcPr>
          <w:p w14:paraId="25D81FB3">
            <w:pPr>
              <w:pStyle w:val="165"/>
              <w:spacing w:before="156" w:beforeLines="50" w:line="300" w:lineRule="auto"/>
              <w:jc w:val="center"/>
              <w:rPr>
                <w:rFonts w:ascii="Times New Roman" w:eastAsia="黑体"/>
                <w:sz w:val="21"/>
                <w:szCs w:val="21"/>
              </w:rPr>
            </w:pPr>
            <w:r>
              <w:rPr>
                <w:rFonts w:ascii="Times New Roman" w:eastAsia="黑体"/>
                <w:sz w:val="21"/>
                <w:szCs w:val="21"/>
              </w:rPr>
              <w:t>varchar</w:t>
            </w:r>
          </w:p>
        </w:tc>
        <w:tc>
          <w:tcPr>
            <w:tcW w:w="3087" w:type="dxa"/>
            <w:tcBorders>
              <w:tl2br w:val="nil"/>
              <w:tr2bl w:val="nil"/>
            </w:tcBorders>
            <w:shd w:val="clear" w:color="auto" w:fill="auto"/>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sz w:val="21"/>
                <w:szCs w:val="21"/>
                <w:lang w:val="en-US"/>
              </w:rPr>
              <w:t>255</w:t>
            </w:r>
          </w:p>
        </w:tc>
        <w:tc>
          <w:tcPr>
            <w:tcW w:w="3170" w:type="dxa"/>
            <w:tcBorders>
              <w:tl2br w:val="nil"/>
              <w:tr2bl w:val="nil"/>
            </w:tcBorders>
            <w:shd w:val="clear" w:color="auto" w:fill="auto"/>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sz w:val="21"/>
                <w:szCs w:val="21"/>
                <w:lang w:val="en-US" w:eastAsia="zh-CN"/>
              </w:rPr>
              <w:t>用户名</w:t>
            </w:r>
          </w:p>
        </w:tc>
      </w:tr>
      <w:bookmarkEnd w:id="1"/>
      <w:tr w14:paraId="7C737B08">
        <w:tc>
          <w:tcPr>
            <w:tcW w:w="1635" w:type="dxa"/>
            <w:tcBorders>
              <w:tl2br w:val="nil"/>
              <w:tr2bl w:val="nil"/>
            </w:tcBorders>
            <w:shd w:val="clear" w:color="auto" w:fill="auto"/>
          </w:tcPr>
          <w:p w14:paraId="038644B5">
            <w:pPr>
              <w:pStyle w:val="165"/>
              <w:spacing w:before="156" w:beforeLines="50" w:line="300" w:lineRule="auto"/>
              <w:jc w:val="center"/>
              <w:rPr>
                <w:rFonts w:ascii="Times New Roman" w:eastAsia="黑体"/>
                <w:sz w:val="21"/>
                <w:szCs w:val="21"/>
              </w:rPr>
            </w:pPr>
            <w:r>
              <w:rPr>
                <w:rFonts w:hint="eastAsia" w:ascii="Times New Roman" w:eastAsia="黑体"/>
                <w:sz w:val="21"/>
                <w:szCs w:val="21"/>
              </w:rPr>
              <w:t>password_hash</w:t>
            </w:r>
          </w:p>
        </w:tc>
        <w:tc>
          <w:tcPr>
            <w:tcW w:w="1500" w:type="dxa"/>
            <w:tcBorders>
              <w:tl2br w:val="nil"/>
              <w:tr2bl w:val="nil"/>
            </w:tcBorders>
            <w:shd w:val="clear" w:color="auto" w:fill="auto"/>
          </w:tcPr>
          <w:p w14:paraId="51069444">
            <w:pPr>
              <w:pStyle w:val="165"/>
              <w:spacing w:before="156" w:beforeLines="50" w:line="300" w:lineRule="auto"/>
              <w:jc w:val="center"/>
              <w:rPr>
                <w:rFonts w:ascii="Times New Roman" w:eastAsia="黑体"/>
                <w:sz w:val="21"/>
                <w:szCs w:val="21"/>
              </w:rPr>
            </w:pPr>
            <w:r>
              <w:rPr>
                <w:rFonts w:ascii="Times New Roman" w:eastAsia="黑体"/>
                <w:sz w:val="21"/>
                <w:szCs w:val="21"/>
              </w:rPr>
              <w:t>varchar</w:t>
            </w:r>
          </w:p>
        </w:tc>
        <w:tc>
          <w:tcPr>
            <w:tcW w:w="3087" w:type="dxa"/>
            <w:tcBorders>
              <w:tl2br w:val="nil"/>
              <w:tr2bl w:val="nil"/>
            </w:tcBorders>
            <w:shd w:val="clear" w:color="auto" w:fill="auto"/>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sz w:val="21"/>
                <w:szCs w:val="21"/>
                <w:lang w:val="en-US" w:eastAsia="zh-CN"/>
              </w:rPr>
              <w:t>255</w:t>
            </w:r>
          </w:p>
        </w:tc>
        <w:tc>
          <w:tcPr>
            <w:tcW w:w="3170" w:type="dxa"/>
            <w:tcBorders>
              <w:tl2br w:val="nil"/>
              <w:tr2bl w:val="nil"/>
            </w:tcBorders>
            <w:shd w:val="clear" w:color="auto" w:fill="auto"/>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sz w:val="21"/>
                <w:szCs w:val="21"/>
              </w:rPr>
              <w:t>密码</w:t>
            </w:r>
            <w:r>
              <w:rPr>
                <w:rFonts w:hint="eastAsia" w:ascii="Times New Roman" w:eastAsia="黑体"/>
                <w:sz w:val="21"/>
                <w:szCs w:val="21"/>
                <w:lang w:val="en-US" w:eastAsia="zh-CN"/>
              </w:rPr>
              <w:t>哈希</w:t>
            </w:r>
          </w:p>
        </w:tc>
      </w:tr>
      <w:tr w14:paraId="0E798373">
        <w:trPr>
          <w:trHeight w:val="570" w:hRule="atLeast"/>
        </w:trPr>
        <w:tc>
          <w:tcPr>
            <w:tcW w:w="1635" w:type="dxa"/>
            <w:tcBorders>
              <w:tl2br w:val="nil"/>
              <w:tr2bl w:val="nil"/>
            </w:tcBorders>
            <w:shd w:val="clear" w:color="auto" w:fill="auto"/>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sz w:val="21"/>
                <w:szCs w:val="21"/>
                <w:lang w:val="en-US" w:eastAsia="zh-CN"/>
              </w:rPr>
              <w:t>email</w:t>
            </w:r>
          </w:p>
        </w:tc>
        <w:tc>
          <w:tcPr>
            <w:tcW w:w="1500" w:type="dxa"/>
            <w:tcBorders>
              <w:tl2br w:val="nil"/>
              <w:tr2bl w:val="nil"/>
            </w:tcBorders>
            <w:shd w:val="clear" w:color="auto" w:fill="auto"/>
          </w:tcPr>
          <w:p w14:paraId="4651F46C">
            <w:pPr>
              <w:pStyle w:val="165"/>
              <w:spacing w:before="156" w:beforeLines="50" w:line="300" w:lineRule="auto"/>
              <w:jc w:val="center"/>
              <w:rPr>
                <w:rFonts w:ascii="Times New Roman" w:eastAsia="黑体"/>
                <w:sz w:val="21"/>
                <w:szCs w:val="21"/>
              </w:rPr>
            </w:pPr>
            <w:r>
              <w:rPr>
                <w:rFonts w:ascii="Times New Roman" w:eastAsia="黑体"/>
                <w:sz w:val="21"/>
                <w:szCs w:val="21"/>
              </w:rPr>
              <w:t>varchar</w:t>
            </w:r>
          </w:p>
        </w:tc>
        <w:tc>
          <w:tcPr>
            <w:tcW w:w="3087" w:type="dxa"/>
            <w:tcBorders>
              <w:tl2br w:val="nil"/>
              <w:tr2bl w:val="nil"/>
            </w:tcBorders>
            <w:shd w:val="clear" w:color="auto" w:fill="auto"/>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sz w:val="21"/>
                <w:szCs w:val="21"/>
                <w:lang w:val="en-US" w:eastAsia="zh-CN"/>
              </w:rPr>
              <w:t>255</w:t>
            </w:r>
          </w:p>
        </w:tc>
        <w:tc>
          <w:tcPr>
            <w:tcW w:w="3170" w:type="dxa"/>
            <w:tcBorders>
              <w:tl2br w:val="nil"/>
              <w:tr2bl w:val="nil"/>
            </w:tcBorders>
            <w:shd w:val="clear" w:color="auto" w:fill="auto"/>
          </w:tcPr>
          <w:p w14:paraId="06A54CA1">
            <w:pPr>
              <w:pStyle w:val="165"/>
              <w:spacing w:before="156" w:beforeLines="50" w:line="300" w:lineRule="auto"/>
              <w:jc w:val="center"/>
              <w:rPr>
                <w:rFonts w:ascii="Times New Roman" w:eastAsia="黑体"/>
                <w:sz w:val="21"/>
                <w:szCs w:val="21"/>
              </w:rPr>
            </w:pPr>
            <w:r>
              <w:rPr>
                <w:rFonts w:ascii="Times New Roman" w:eastAsia="黑体"/>
                <w:sz w:val="21"/>
                <w:szCs w:val="21"/>
              </w:rPr>
              <w:t>性别</w:t>
            </w:r>
          </w:p>
        </w:tc>
      </w:tr>
      <w:tr w14:paraId="4ABFF459">
        <w:tc>
          <w:tcPr>
            <w:tcW w:w="1635" w:type="dxa"/>
            <w:tcBorders>
              <w:tl2br w:val="nil"/>
              <w:tr2bl w:val="nil"/>
            </w:tcBorders>
            <w:shd w:val="clear" w:color="auto" w:fill="auto"/>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sz w:val="21"/>
                <w:szCs w:val="21"/>
                <w:lang w:val="en-US" w:eastAsia="zh-CN"/>
              </w:rPr>
              <w:t>name</w:t>
            </w:r>
          </w:p>
        </w:tc>
        <w:tc>
          <w:tcPr>
            <w:tcW w:w="1500" w:type="dxa"/>
            <w:tcBorders>
              <w:tl2br w:val="nil"/>
              <w:tr2bl w:val="nil"/>
            </w:tcBorders>
            <w:shd w:val="clear" w:color="auto" w:fill="auto"/>
          </w:tcPr>
          <w:p w14:paraId="36A35C61">
            <w:pPr>
              <w:pStyle w:val="165"/>
              <w:spacing w:before="156" w:beforeLines="50" w:line="300" w:lineRule="auto"/>
              <w:jc w:val="center"/>
              <w:rPr>
                <w:rFonts w:ascii="Times New Roman" w:eastAsia="黑体"/>
                <w:sz w:val="21"/>
                <w:szCs w:val="21"/>
              </w:rPr>
            </w:pPr>
            <w:r>
              <w:rPr>
                <w:rFonts w:ascii="Times New Roman" w:eastAsia="黑体"/>
                <w:sz w:val="21"/>
                <w:szCs w:val="21"/>
              </w:rPr>
              <w:t>varchar</w:t>
            </w:r>
          </w:p>
        </w:tc>
        <w:tc>
          <w:tcPr>
            <w:tcW w:w="3087" w:type="dxa"/>
            <w:tcBorders>
              <w:tl2br w:val="nil"/>
              <w:tr2bl w:val="nil"/>
            </w:tcBorders>
            <w:shd w:val="clear" w:color="auto" w:fill="auto"/>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sz w:val="21"/>
                <w:szCs w:val="21"/>
                <w:lang w:val="en-US" w:eastAsia="zh-CN"/>
              </w:rPr>
              <w:t>255</w:t>
            </w:r>
          </w:p>
        </w:tc>
        <w:tc>
          <w:tcPr>
            <w:tcW w:w="3170" w:type="dxa"/>
            <w:tcBorders>
              <w:tl2br w:val="nil"/>
              <w:tr2bl w:val="nil"/>
            </w:tcBorders>
            <w:shd w:val="clear" w:color="auto" w:fill="auto"/>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sz w:val="21"/>
                <w:szCs w:val="21"/>
                <w:lang w:val="en-US" w:eastAsia="zh-CN"/>
              </w:rPr>
              <w:t>用户昵称</w:t>
            </w:r>
          </w:p>
        </w:tc>
      </w:tr>
      <w:tr w14:paraId="6D8811BD">
        <w:tc>
          <w:tcPr>
            <w:tcW w:w="1635" w:type="dxa"/>
            <w:tcBorders>
              <w:bottom w:val="nil"/>
              <w:tl2br w:val="nil"/>
              <w:tr2bl w:val="nil"/>
            </w:tcBorders>
            <w:shd w:val="clear" w:color="auto" w:fill="auto"/>
          </w:tcPr>
          <w:p w14:paraId="410DCF87">
            <w:pPr>
              <w:pStyle w:val="165"/>
              <w:spacing w:before="156" w:beforeLines="50" w:line="300" w:lineRule="auto"/>
              <w:jc w:val="center"/>
              <w:rPr>
                <w:rFonts w:ascii="Times New Roman" w:eastAsia="黑体"/>
                <w:sz w:val="21"/>
                <w:szCs w:val="21"/>
              </w:rPr>
            </w:pPr>
            <w:r>
              <w:rPr>
                <w:rFonts w:hint="eastAsia" w:ascii="Times New Roman" w:eastAsia="黑体"/>
                <w:sz w:val="21"/>
                <w:szCs w:val="21"/>
              </w:rPr>
              <w:t>avatar_url</w:t>
            </w:r>
          </w:p>
        </w:tc>
        <w:tc>
          <w:tcPr>
            <w:tcW w:w="1500" w:type="dxa"/>
            <w:tcBorders>
              <w:bottom w:val="nil"/>
              <w:tl2br w:val="nil"/>
              <w:tr2bl w:val="nil"/>
            </w:tcBorders>
            <w:shd w:val="clear" w:color="auto" w:fill="auto"/>
          </w:tcPr>
          <w:p w14:paraId="49DF35AD">
            <w:pPr>
              <w:pStyle w:val="165"/>
              <w:spacing w:before="156" w:beforeLines="50" w:line="300" w:lineRule="auto"/>
              <w:jc w:val="center"/>
              <w:rPr>
                <w:rFonts w:ascii="Times New Roman" w:eastAsia="黑体"/>
                <w:sz w:val="21"/>
                <w:szCs w:val="21"/>
              </w:rPr>
            </w:pPr>
            <w:r>
              <w:rPr>
                <w:rFonts w:ascii="Times New Roman" w:eastAsia="黑体"/>
                <w:sz w:val="21"/>
                <w:szCs w:val="21"/>
              </w:rPr>
              <w:t>varchar</w:t>
            </w:r>
          </w:p>
        </w:tc>
        <w:tc>
          <w:tcPr>
            <w:tcW w:w="3087" w:type="dxa"/>
            <w:tcBorders>
              <w:bottom w:val="nil"/>
              <w:tl2br w:val="nil"/>
              <w:tr2bl w:val="nil"/>
            </w:tcBorders>
            <w:shd w:val="clear" w:color="auto" w:fill="auto"/>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sz w:val="21"/>
                <w:szCs w:val="21"/>
                <w:lang w:val="en-US" w:eastAsia="zh-CN"/>
              </w:rPr>
              <w:t>-</w:t>
            </w:r>
          </w:p>
        </w:tc>
        <w:tc>
          <w:tcPr>
            <w:tcW w:w="3170" w:type="dxa"/>
            <w:tcBorders>
              <w:bottom w:val="nil"/>
              <w:tl2br w:val="nil"/>
              <w:tr2bl w:val="nil"/>
            </w:tcBorders>
            <w:shd w:val="clear" w:color="auto" w:fill="auto"/>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sz w:val="21"/>
                <w:szCs w:val="21"/>
                <w:lang w:val="en-US" w:eastAsia="zh-CN"/>
              </w:rPr>
              <w:t>用户头像地址</w:t>
            </w:r>
          </w:p>
        </w:tc>
      </w:tr>
      <w:tr w14:paraId="038188B0">
        <w:tc>
          <w:tcPr>
            <w:tcW w:w="1635" w:type="dxa"/>
            <w:tcBorders>
              <w:top w:val="nil"/>
              <w:bottom w:val="nil"/>
              <w:tl2br w:val="nil"/>
              <w:tr2bl w:val="nil"/>
            </w:tcBorders>
            <w:shd w:val="clear" w:color="auto" w:fill="auto"/>
          </w:tcPr>
          <w:p w14:paraId="181D7D8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sz w:val="21"/>
                <w:szCs w:val="21"/>
                <w:lang w:val="en-US" w:eastAsia="zh-CN"/>
              </w:rPr>
              <w:t>google</w:t>
            </w:r>
            <w:r>
              <w:rPr>
                <w:rFonts w:hint="default" w:ascii="Times New Roman" w:eastAsia="黑体"/>
                <w:sz w:val="21"/>
                <w:szCs w:val="21"/>
                <w:lang w:val="en-US" w:eastAsia="zh-CN"/>
              </w:rPr>
              <w:t>_id</w:t>
            </w:r>
          </w:p>
        </w:tc>
        <w:tc>
          <w:tcPr>
            <w:tcW w:w="1500" w:type="dxa"/>
            <w:tcBorders>
              <w:top w:val="nil"/>
              <w:bottom w:val="nil"/>
              <w:tl2br w:val="nil"/>
              <w:tr2bl w:val="nil"/>
            </w:tcBorders>
            <w:shd w:val="clear" w:color="auto" w:fill="auto"/>
          </w:tcPr>
          <w:p w14:paraId="3E65F6F7">
            <w:pPr>
              <w:pStyle w:val="165"/>
              <w:spacing w:before="156" w:beforeLines="50" w:line="300" w:lineRule="auto"/>
              <w:jc w:val="center"/>
              <w:rPr>
                <w:rFonts w:ascii="Times New Roman" w:eastAsia="黑体"/>
                <w:sz w:val="21"/>
                <w:szCs w:val="21"/>
              </w:rPr>
            </w:pPr>
            <w:r>
              <w:rPr>
                <w:rFonts w:ascii="Times New Roman" w:eastAsia="黑体"/>
                <w:sz w:val="21"/>
                <w:szCs w:val="21"/>
              </w:rPr>
              <w:t>varchar</w:t>
            </w:r>
          </w:p>
        </w:tc>
        <w:tc>
          <w:tcPr>
            <w:tcW w:w="3087" w:type="dxa"/>
            <w:tcBorders>
              <w:top w:val="nil"/>
              <w:bottom w:val="nil"/>
              <w:tl2br w:val="nil"/>
              <w:tr2bl w:val="nil"/>
            </w:tcBorders>
            <w:shd w:val="clear" w:color="auto" w:fill="auto"/>
          </w:tcPr>
          <w:p w14:paraId="68C047C8">
            <w:pPr>
              <w:pStyle w:val="165"/>
              <w:spacing w:before="156" w:beforeLines="50" w:line="300" w:lineRule="auto"/>
              <w:jc w:val="center"/>
              <w:rPr>
                <w:rFonts w:hint="default" w:ascii="Times New Roman" w:eastAsia="黑体"/>
                <w:sz w:val="21"/>
                <w:szCs w:val="21"/>
                <w:lang w:val="en-US"/>
              </w:rPr>
            </w:pPr>
            <w:r>
              <w:rPr>
                <w:rFonts w:hint="default" w:ascii="Times New Roman" w:eastAsia="黑体"/>
                <w:sz w:val="21"/>
                <w:szCs w:val="21"/>
                <w:lang w:val="en-US"/>
              </w:rPr>
              <w:t>255</w:t>
            </w:r>
          </w:p>
        </w:tc>
        <w:tc>
          <w:tcPr>
            <w:tcW w:w="3170" w:type="dxa"/>
            <w:tcBorders>
              <w:top w:val="nil"/>
              <w:bottom w:val="nil"/>
              <w:tl2br w:val="nil"/>
              <w:tr2bl w:val="nil"/>
            </w:tcBorders>
            <w:shd w:val="clear" w:color="auto" w:fill="auto"/>
          </w:tcPr>
          <w:p w14:paraId="338EACA2">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sz w:val="21"/>
                <w:szCs w:val="21"/>
                <w:lang w:val="en-US"/>
              </w:rPr>
              <w:t>Google</w:t>
            </w:r>
            <w:r>
              <w:rPr>
                <w:rFonts w:hint="eastAsia" w:ascii="Times New Roman" w:eastAsia="黑体"/>
                <w:sz w:val="21"/>
                <w:szCs w:val="21"/>
                <w:lang w:val="en-US" w:eastAsia="zh-CN"/>
              </w:rPr>
              <w:t>登录标识</w:t>
            </w:r>
          </w:p>
        </w:tc>
      </w:tr>
      <w:tr w14:paraId="3A1238D9">
        <w:tc>
          <w:tcPr>
            <w:tcW w:w="1635" w:type="dxa"/>
            <w:tcBorders>
              <w:top w:val="nil"/>
              <w:bottom w:val="nil"/>
              <w:tl2br w:val="nil"/>
              <w:tr2bl w:val="nil"/>
            </w:tcBorders>
            <w:shd w:val="clear" w:color="auto" w:fill="auto"/>
          </w:tcPr>
          <w:p w14:paraId="1B658681">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sz w:val="21"/>
                <w:szCs w:val="21"/>
                <w:lang w:val="en-US" w:eastAsia="zh-CN"/>
              </w:rPr>
              <w:t>github_id</w:t>
            </w:r>
          </w:p>
        </w:tc>
        <w:tc>
          <w:tcPr>
            <w:tcW w:w="1500" w:type="dxa"/>
            <w:tcBorders>
              <w:top w:val="nil"/>
              <w:bottom w:val="nil"/>
              <w:tl2br w:val="nil"/>
              <w:tr2bl w:val="nil"/>
            </w:tcBorders>
            <w:shd w:val="clear" w:color="auto" w:fill="auto"/>
          </w:tcPr>
          <w:p w14:paraId="20E5D00B">
            <w:pPr>
              <w:pStyle w:val="165"/>
              <w:spacing w:before="156" w:beforeLines="50" w:line="300" w:lineRule="auto"/>
              <w:jc w:val="center"/>
              <w:rPr>
                <w:rFonts w:ascii="Times New Roman" w:eastAsia="黑体"/>
                <w:sz w:val="21"/>
                <w:szCs w:val="21"/>
              </w:rPr>
            </w:pPr>
            <w:r>
              <w:rPr>
                <w:rFonts w:ascii="Times New Roman" w:eastAsia="黑体"/>
                <w:sz w:val="21"/>
                <w:szCs w:val="21"/>
              </w:rPr>
              <w:t>varchar</w:t>
            </w:r>
          </w:p>
        </w:tc>
        <w:tc>
          <w:tcPr>
            <w:tcW w:w="3087" w:type="dxa"/>
            <w:tcBorders>
              <w:top w:val="nil"/>
              <w:bottom w:val="nil"/>
              <w:tl2br w:val="nil"/>
              <w:tr2bl w:val="nil"/>
            </w:tcBorders>
            <w:shd w:val="clear" w:color="auto" w:fill="auto"/>
          </w:tcPr>
          <w:p w14:paraId="2B6AECEC">
            <w:pPr>
              <w:pStyle w:val="165"/>
              <w:spacing w:before="156" w:beforeLines="50" w:line="300" w:lineRule="auto"/>
              <w:jc w:val="center"/>
              <w:rPr>
                <w:rFonts w:hint="default" w:ascii="Times New Roman" w:eastAsia="黑体"/>
                <w:sz w:val="21"/>
                <w:szCs w:val="21"/>
                <w:lang w:val="en-US"/>
              </w:rPr>
            </w:pPr>
            <w:r>
              <w:rPr>
                <w:rFonts w:hint="default" w:ascii="Times New Roman" w:eastAsia="黑体"/>
                <w:sz w:val="21"/>
                <w:szCs w:val="21"/>
                <w:lang w:val="en-US"/>
              </w:rPr>
              <w:t>255</w:t>
            </w:r>
          </w:p>
        </w:tc>
        <w:tc>
          <w:tcPr>
            <w:tcW w:w="3170" w:type="dxa"/>
            <w:tcBorders>
              <w:top w:val="nil"/>
              <w:bottom w:val="nil"/>
              <w:tl2br w:val="nil"/>
              <w:tr2bl w:val="nil"/>
            </w:tcBorders>
            <w:shd w:val="clear" w:color="auto" w:fill="auto"/>
          </w:tcPr>
          <w:p w14:paraId="400FD2AE">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sz w:val="21"/>
                <w:szCs w:val="21"/>
                <w:lang w:val="en-US"/>
              </w:rPr>
              <w:t>Github</w:t>
            </w:r>
            <w:r>
              <w:rPr>
                <w:rFonts w:hint="eastAsia" w:ascii="Times New Roman" w:eastAsia="黑体"/>
                <w:sz w:val="21"/>
                <w:szCs w:val="21"/>
                <w:lang w:val="en-US" w:eastAsia="zh-CN"/>
              </w:rPr>
              <w:t>登录标识</w:t>
            </w:r>
          </w:p>
        </w:tc>
      </w:tr>
      <w:tr w14:paraId="0212BDE0">
        <w:tc>
          <w:tcPr>
            <w:tcW w:w="1635" w:type="dxa"/>
            <w:tcBorders>
              <w:top w:val="nil"/>
              <w:bottom w:val="nil"/>
              <w:tl2br w:val="nil"/>
              <w:tr2bl w:val="nil"/>
            </w:tcBorders>
            <w:shd w:val="clear" w:color="auto" w:fill="auto"/>
          </w:tcPr>
          <w:p w14:paraId="681BBC4A">
            <w:pPr>
              <w:pStyle w:val="165"/>
              <w:spacing w:before="156" w:beforeLines="50" w:line="300" w:lineRule="auto"/>
              <w:jc w:val="center"/>
              <w:rPr>
                <w:rFonts w:ascii="Times New Roman" w:eastAsia="黑体"/>
                <w:sz w:val="21"/>
                <w:szCs w:val="21"/>
              </w:rPr>
            </w:pPr>
            <w:r>
              <w:rPr>
                <w:rFonts w:hint="eastAsia" w:ascii="Times New Roman" w:eastAsia="黑体"/>
                <w:sz w:val="21"/>
                <w:szCs w:val="21"/>
              </w:rPr>
              <w:t>oauth_unbound</w:t>
            </w:r>
          </w:p>
        </w:tc>
        <w:tc>
          <w:tcPr>
            <w:tcW w:w="1500" w:type="dxa"/>
            <w:tcBorders>
              <w:top w:val="nil"/>
              <w:bottom w:val="nil"/>
              <w:tl2br w:val="nil"/>
              <w:tr2bl w:val="nil"/>
            </w:tcBorders>
            <w:shd w:val="clear" w:color="auto" w:fill="auto"/>
          </w:tcPr>
          <w:p w14:paraId="0B134C76">
            <w:pPr>
              <w:pStyle w:val="165"/>
              <w:spacing w:before="156" w:beforeLines="50" w:line="300" w:lineRule="auto"/>
              <w:jc w:val="center"/>
              <w:rPr>
                <w:rFonts w:ascii="Times New Roman" w:eastAsia="黑体"/>
                <w:sz w:val="21"/>
                <w:szCs w:val="21"/>
              </w:rPr>
            </w:pPr>
            <w:r>
              <w:rPr>
                <w:rFonts w:ascii="Times New Roman" w:eastAsia="黑体"/>
                <w:sz w:val="21"/>
                <w:szCs w:val="21"/>
              </w:rPr>
              <w:t>varchar</w:t>
            </w:r>
          </w:p>
        </w:tc>
        <w:tc>
          <w:tcPr>
            <w:tcW w:w="3087" w:type="dxa"/>
            <w:tcBorders>
              <w:top w:val="nil"/>
              <w:bottom w:val="nil"/>
              <w:tl2br w:val="nil"/>
              <w:tr2bl w:val="nil"/>
            </w:tcBorders>
            <w:shd w:val="clear" w:color="auto" w:fill="auto"/>
          </w:tcPr>
          <w:p w14:paraId="7E68FBB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sz w:val="21"/>
                <w:szCs w:val="21"/>
                <w:lang w:val="en-US" w:eastAsia="zh-CN"/>
              </w:rPr>
              <w:t>64</w:t>
            </w:r>
          </w:p>
        </w:tc>
        <w:tc>
          <w:tcPr>
            <w:tcW w:w="3170" w:type="dxa"/>
            <w:tcBorders>
              <w:top w:val="nil"/>
              <w:bottom w:val="nil"/>
              <w:tl2br w:val="nil"/>
              <w:tr2bl w:val="nil"/>
            </w:tcBorders>
            <w:shd w:val="clear" w:color="auto" w:fill="auto"/>
          </w:tcPr>
          <w:p w14:paraId="1C8DAC2B">
            <w:pPr>
              <w:pStyle w:val="165"/>
              <w:spacing w:before="156" w:beforeLines="50" w:line="300" w:lineRule="auto"/>
              <w:jc w:val="center"/>
              <w:rPr>
                <w:rFonts w:ascii="Times New Roman" w:eastAsia="黑体"/>
                <w:sz w:val="21"/>
                <w:szCs w:val="21"/>
              </w:rPr>
            </w:pPr>
            <w:r>
              <w:rPr>
                <w:rFonts w:hint="eastAsia" w:ascii="Times New Roman" w:eastAsia="黑体"/>
                <w:sz w:val="21"/>
                <w:szCs w:val="21"/>
              </w:rPr>
              <w:t>已解绑第三方登录标记</w:t>
            </w:r>
          </w:p>
        </w:tc>
      </w:tr>
      <w:tr w14:paraId="26BCCDA8">
        <w:tc>
          <w:tcPr>
            <w:tcW w:w="1635" w:type="dxa"/>
            <w:tcBorders>
              <w:top w:val="nil"/>
              <w:bottom w:val="single" w:color="auto" w:sz="4" w:space="0"/>
              <w:tl2br w:val="nil"/>
              <w:tr2bl w:val="nil"/>
            </w:tcBorders>
            <w:shd w:val="clear" w:color="auto" w:fill="auto"/>
          </w:tcPr>
          <w:p w14:paraId="240ADC18">
            <w:pPr>
              <w:pStyle w:val="165"/>
              <w:spacing w:before="156" w:beforeLines="50" w:line="300" w:lineRule="auto"/>
              <w:jc w:val="center"/>
              <w:rPr>
                <w:rFonts w:ascii="Times New Roman" w:eastAsia="黑体"/>
                <w:sz w:val="21"/>
                <w:szCs w:val="21"/>
              </w:rPr>
            </w:pPr>
            <w:r>
              <w:rPr>
                <w:rFonts w:hint="eastAsia" w:ascii="Times New Roman" w:eastAsia="黑体"/>
                <w:sz w:val="21"/>
                <w:szCs w:val="21"/>
              </w:rPr>
              <w:t>created_at</w:t>
            </w:r>
          </w:p>
        </w:tc>
        <w:tc>
          <w:tcPr>
            <w:tcW w:w="1500" w:type="dxa"/>
            <w:tcBorders>
              <w:top w:val="nil"/>
              <w:bottom w:val="single" w:color="auto" w:sz="4" w:space="0"/>
              <w:tl2br w:val="nil"/>
              <w:tr2bl w:val="nil"/>
            </w:tcBorders>
            <w:shd w:val="clear" w:color="auto" w:fill="auto"/>
          </w:tcPr>
          <w:p w14:paraId="4FAA5485">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sz w:val="21"/>
                <w:szCs w:val="21"/>
                <w:lang w:val="en-US" w:eastAsia="zh-CN"/>
              </w:rPr>
              <w:t>datetime</w:t>
            </w:r>
          </w:p>
        </w:tc>
        <w:tc>
          <w:tcPr>
            <w:tcW w:w="3087" w:type="dxa"/>
            <w:tcBorders>
              <w:top w:val="nil"/>
              <w:bottom w:val="single" w:color="auto" w:sz="4" w:space="0"/>
              <w:tl2br w:val="nil"/>
              <w:tr2bl w:val="nil"/>
            </w:tcBorders>
            <w:shd w:val="clear" w:color="auto" w:fill="auto"/>
          </w:tcPr>
          <w:p w14:paraId="54794DF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sz w:val="21"/>
                <w:szCs w:val="21"/>
                <w:lang w:val="en-US" w:eastAsia="zh-CN"/>
              </w:rPr>
              <w:t>-</w:t>
            </w:r>
          </w:p>
        </w:tc>
        <w:tc>
          <w:tcPr>
            <w:tcW w:w="3170" w:type="dxa"/>
            <w:tcBorders>
              <w:top w:val="nil"/>
              <w:bottom w:val="single" w:color="auto" w:sz="4" w:space="0"/>
              <w:tl2br w:val="nil"/>
              <w:tr2bl w:val="nil"/>
            </w:tcBorders>
            <w:shd w:val="clear" w:color="auto" w:fill="auto"/>
          </w:tcPr>
          <w:p w14:paraId="4CB06919">
            <w:pPr>
              <w:pStyle w:val="165"/>
              <w:spacing w:before="156" w:beforeLines="50" w:line="300" w:lineRule="auto"/>
              <w:jc w:val="center"/>
              <w:rPr>
                <w:rFonts w:hint="eastAsia" w:ascii="Times New Roman" w:eastAsia="黑体"/>
                <w:sz w:val="21"/>
                <w:szCs w:val="21"/>
                <w:lang w:val="en-US" w:eastAsia="zh-CN"/>
              </w:rPr>
            </w:pPr>
            <w:r>
              <w:rPr>
                <w:rFonts w:ascii="Times New Roman" w:eastAsia="黑体"/>
                <w:sz w:val="21"/>
                <w:szCs w:val="21"/>
              </w:rPr>
              <w:t>创建</w:t>
            </w:r>
            <w:r>
              <w:rPr>
                <w:rFonts w:hint="eastAsia" w:ascii="Times New Roman" w:eastAsia="黑体"/>
                <w:sz w:val="21"/>
                <w:szCs w:val="21"/>
                <w:lang w:val="en-US" w:eastAsia="zh-CN"/>
              </w:rPr>
              <w:t>时间</w:t>
            </w:r>
          </w:p>
        </w:tc>
      </w:tr>
      <w:bookmarkEnd w:id="0"/>
    </w:tbl>
    <w:p w14:paraId="6ACEDF07">
      <w:pPr>
        <w:rPr>
          <w:rFonts w:hint="default"/>
          <w:lang w:val="en-US"/>
        </w:rPr>
      </w:pPr>
      <w:bookmarkStart w:id="2" w:name="_GoBack"/>
      <w:bookmarkEnd w:id="2"/>
    </w:p>
    <w:sectPr>
      <w:pgSz w:w="11906" w:h="16838"/>
      <w:pgMar w:top="1440" w:right="1701"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BFBE9C"/>
    <w:rsid w:val="991BC6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200" w:line="276" w:lineRule="auto"/>
    </w:pPr>
    <w:rPr>
      <w:rFonts w:ascii="宋体" w:hAnsi="宋体" w:eastAsia="宋体" w:cstheme="minorBidi"/>
      <w:sz w:val="24"/>
      <w:szCs w:val="22"/>
      <w:lang w:val="en-US" w:eastAsia="en-US" w:bidi="ar-SA"/>
    </w:rPr>
  </w:style>
  <w:style w:type="paragraph" w:styleId="4">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5">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6">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customStyle="1" w:styleId="2">
    <w:name w:val="样式 首行缩进:  2 字符"/>
    <w:basedOn w:val="1"/>
    <w:autoRedefine/>
    <w:qFormat/>
    <w:uiPriority w:val="0"/>
    <w:pPr>
      <w:ind w:firstLine="420" w:firstLineChars="200"/>
      <w:jc w:val="center"/>
    </w:pPr>
    <w:rPr>
      <w:rFonts w:cs="宋体" w:asciiTheme="minorHAnsi" w:hAnsiTheme="minorHAnsi" w:eastAsiaTheme="minorEastAsia"/>
      <w:sz w:val="24"/>
      <w:szCs w:val="20"/>
    </w:rPr>
  </w:style>
  <w:style w:type="paragraph" w:styleId="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3">
    <w:name w:val="List 3"/>
    <w:basedOn w:val="1"/>
    <w:unhideWhenUsed/>
    <w:uiPriority w:val="99"/>
    <w:pPr>
      <w:ind w:left="1080" w:hanging="360"/>
      <w:contextualSpacing/>
    </w:p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3"/>
      </w:numPr>
      <w:contextualSpacing/>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4"/>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5"/>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6"/>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7"/>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8"/>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9"/>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10"/>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1"/>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2"/>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4"/>
    <w:next w:val="1"/>
    <w:semiHidden/>
    <w:unhideWhenUsed/>
    <w:qFormat/>
    <w:uiPriority w:val="39"/>
    <w:pPr>
      <w:outlineLvl w:val="9"/>
    </w:pPr>
  </w:style>
  <w:style w:type="paragraph" w:customStyle="1" w:styleId="165">
    <w:name w:val="表内容"/>
    <w:autoRedefine/>
    <w:qFormat/>
    <w:uiPriority w:val="0"/>
    <w:rPr>
      <w:rFonts w:ascii="宋体" w:hAnsi="Times New Roman" w:eastAsia="宋体" w:cs="Times New Roman"/>
      <w:kern w:val="21"/>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孤影</cp:lastModifiedBy>
  <dcterms:modified xsi:type="dcterms:W3CDTF">2026-04-03T15:12:30Z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A6FCCBFB8D029DBB4D68CF699AB48210_42</vt:lpwstr>
  </property>
</Properties>
</file>